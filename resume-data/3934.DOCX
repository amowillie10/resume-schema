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09C" w:rsidRPr="00F65252" w:rsidRDefault="0061309C" w:rsidP="00F65252">
      <w:pPr>
        <w:pStyle w:val="Resumeheader"/>
        <w:spacing w:before="40" w:beforeAutospacing="0"/>
        <w:ind w:left="0" w:firstLine="0"/>
      </w:pPr>
      <w:r>
        <w:t>EDUCATION &amp; TRAINING</w:t>
      </w:r>
    </w:p>
    <w:p w:rsidR="00E63A3C" w:rsidRDefault="0061309C" w:rsidP="00635AD5">
      <w:pPr>
        <w:tabs>
          <w:tab w:val="right" w:pos="10080"/>
        </w:tabs>
        <w:spacing w:before="240" w:line="240" w:lineRule="auto"/>
        <w:ind w:left="360" w:hanging="360"/>
        <w:rPr>
          <w:rFonts w:ascii="Times New Roman" w:hAnsi="Times New Roman" w:cs="Times New Roman"/>
          <w:b/>
          <w:i/>
        </w:rPr>
      </w:pPr>
      <w:r w:rsidRPr="000C002C">
        <w:rPr>
          <w:rFonts w:ascii="Times New Roman" w:hAnsi="Times New Roman" w:cs="Times New Roman"/>
          <w:b/>
        </w:rPr>
        <w:t xml:space="preserve">ALA </w:t>
      </w:r>
      <w:r>
        <w:rPr>
          <w:rFonts w:ascii="Times New Roman" w:hAnsi="Times New Roman" w:cs="Times New Roman"/>
          <w:b/>
        </w:rPr>
        <w:t>Professional Development</w:t>
      </w:r>
      <w:r w:rsidRPr="000C002C">
        <w:rPr>
          <w:rFonts w:ascii="Times New Roman" w:hAnsi="Times New Roman" w:cs="Times New Roman"/>
          <w:b/>
        </w:rPr>
        <w:t xml:space="preserve"> Courses</w:t>
      </w:r>
      <w:r>
        <w:rPr>
          <w:rFonts w:ascii="Times New Roman" w:hAnsi="Times New Roman" w:cs="Times New Roman"/>
          <w:b/>
        </w:rPr>
        <w:tab/>
      </w:r>
      <w:r w:rsidR="00E63A3C">
        <w:rPr>
          <w:rFonts w:ascii="Times New Roman" w:hAnsi="Times New Roman" w:cs="Times New Roman"/>
          <w:b/>
          <w:i/>
        </w:rPr>
        <w:br/>
      </w:r>
      <w:r w:rsidR="00E63A3C" w:rsidRPr="00563034">
        <w:rPr>
          <w:rFonts w:ascii="Times New Roman" w:hAnsi="Times New Roman" w:cs="Times New Roman"/>
        </w:rPr>
        <w:t>Introduction to Spatial Literacy and Online Mapping Part 2</w:t>
      </w:r>
      <w:r w:rsidR="00E63A3C">
        <w:rPr>
          <w:rFonts w:ascii="Times New Roman" w:hAnsi="Times New Roman" w:cs="Times New Roman"/>
          <w:b/>
        </w:rPr>
        <w:tab/>
      </w:r>
      <w:r w:rsidR="00E63A3C" w:rsidRPr="00563034">
        <w:rPr>
          <w:rFonts w:ascii="Times New Roman" w:hAnsi="Times New Roman" w:cs="Times New Roman"/>
          <w:b/>
          <w:i/>
        </w:rPr>
        <w:t>April 2012</w:t>
      </w:r>
      <w:r w:rsidRPr="00412424">
        <w:rPr>
          <w:rFonts w:ascii="Times New Roman" w:hAnsi="Times New Roman" w:cs="Times New Roman"/>
        </w:rPr>
        <w:br/>
        <w:t>Introduction to Spatial Literacy and Online Mapping</w:t>
      </w:r>
      <w:r w:rsidRPr="00412424">
        <w:rPr>
          <w:rFonts w:ascii="Times New Roman" w:hAnsi="Times New Roman" w:cs="Times New Roman"/>
        </w:rPr>
        <w:tab/>
      </w:r>
      <w:r w:rsidRPr="00412424">
        <w:rPr>
          <w:rFonts w:ascii="Times New Roman" w:hAnsi="Times New Roman" w:cs="Times New Roman"/>
          <w:b/>
          <w:i/>
        </w:rPr>
        <w:t>October 2011</w:t>
      </w:r>
      <w:r w:rsidR="00563034">
        <w:rPr>
          <w:rFonts w:ascii="Times New Roman" w:hAnsi="Times New Roman" w:cs="Times New Roman"/>
          <w:b/>
          <w:i/>
        </w:rPr>
        <w:br/>
      </w:r>
      <w:r w:rsidR="00E63A3C" w:rsidRPr="000C002C">
        <w:rPr>
          <w:rFonts w:ascii="Times New Roman" w:hAnsi="Times New Roman" w:cs="Times New Roman"/>
        </w:rPr>
        <w:t xml:space="preserve">Demystifying Copyright: How to </w:t>
      </w:r>
      <w:bookmarkStart w:id="0" w:name="_GoBack"/>
      <w:bookmarkEnd w:id="0"/>
      <w:r w:rsidR="00E63A3C" w:rsidRPr="000C002C">
        <w:rPr>
          <w:rFonts w:ascii="Times New Roman" w:hAnsi="Times New Roman" w:cs="Times New Roman"/>
        </w:rPr>
        <w:t>Educate your Staff and Community</w:t>
      </w:r>
      <w:r w:rsidR="00E63A3C" w:rsidRPr="000C002C">
        <w:rPr>
          <w:rFonts w:ascii="Times New Roman" w:hAnsi="Times New Roman" w:cs="Times New Roman"/>
        </w:rPr>
        <w:tab/>
      </w:r>
      <w:r w:rsidR="00E63A3C" w:rsidRPr="00412424">
        <w:rPr>
          <w:rFonts w:ascii="Times New Roman" w:hAnsi="Times New Roman" w:cs="Times New Roman"/>
          <w:b/>
          <w:i/>
        </w:rPr>
        <w:t>October 2011</w:t>
      </w:r>
    </w:p>
    <w:p w:rsidR="0061309C" w:rsidRPr="004576F0" w:rsidRDefault="0061309C" w:rsidP="00635AD5">
      <w:pPr>
        <w:tabs>
          <w:tab w:val="right" w:pos="10080"/>
        </w:tabs>
        <w:spacing w:before="240" w:line="240" w:lineRule="auto"/>
        <w:ind w:left="360" w:hanging="360"/>
        <w:rPr>
          <w:rFonts w:ascii="Times New Roman" w:hAnsi="Times New Roman" w:cs="Times New Roman"/>
          <w:i/>
        </w:rPr>
      </w:pPr>
      <w:r w:rsidRPr="005D3DE2">
        <w:rPr>
          <w:rFonts w:ascii="Times New Roman" w:hAnsi="Times New Roman" w:cs="Times New Roman"/>
          <w:b/>
        </w:rPr>
        <w:t>Rutgers University, New Brunswick, New Jersey</w:t>
      </w:r>
      <w:r w:rsidRPr="004576F0">
        <w:rPr>
          <w:rFonts w:ascii="Times New Roman" w:hAnsi="Times New Roman" w:cs="Times New Roman"/>
          <w:b/>
          <w:lang w:bidi="he-IL"/>
        </w:rPr>
        <w:tab/>
      </w:r>
      <w:r w:rsidRPr="005D3DE2">
        <w:rPr>
          <w:rFonts w:ascii="Times New Roman" w:hAnsi="Times New Roman" w:cs="Times New Roman"/>
          <w:b/>
          <w:i/>
          <w:lang w:bidi="he-IL"/>
        </w:rPr>
        <w:t>October 2011</w:t>
      </w:r>
      <w:r>
        <w:rPr>
          <w:rFonts w:ascii="Times New Roman" w:hAnsi="Times New Roman" w:cs="Times New Roman"/>
          <w:b/>
          <w:i/>
          <w:lang w:bidi="he-IL"/>
        </w:rPr>
        <w:br/>
      </w:r>
      <w:r w:rsidRPr="005D3DE2">
        <w:rPr>
          <w:rFonts w:ascii="Times New Roman" w:hAnsi="Times New Roman" w:cs="Times New Roman"/>
          <w:b/>
        </w:rPr>
        <w:t>School of Communication and Information</w:t>
      </w:r>
      <w:r>
        <w:rPr>
          <w:rFonts w:ascii="Times New Roman" w:hAnsi="Times New Roman" w:cs="Times New Roman"/>
        </w:rPr>
        <w:br/>
      </w:r>
      <w:r w:rsidRPr="005D3DE2">
        <w:rPr>
          <w:rFonts w:ascii="Times New Roman" w:hAnsi="Times New Roman" w:cs="Times New Roman"/>
        </w:rPr>
        <w:t xml:space="preserve">Masters in Library and </w:t>
      </w:r>
      <w:r w:rsidRPr="008D71C3">
        <w:rPr>
          <w:rFonts w:ascii="Times New Roman" w:hAnsi="Times New Roman" w:cs="Times New Roman"/>
        </w:rPr>
        <w:t>Information</w:t>
      </w:r>
      <w:r w:rsidRPr="005D3DE2">
        <w:rPr>
          <w:rFonts w:ascii="Times New Roman" w:hAnsi="Times New Roman" w:cs="Times New Roman"/>
        </w:rPr>
        <w:t xml:space="preserve"> Science</w:t>
      </w:r>
      <w:r w:rsidRPr="005D3DE2">
        <w:rPr>
          <w:rFonts w:ascii="Times New Roman" w:hAnsi="Times New Roman" w:cs="Times New Roman"/>
          <w:lang w:bidi="he-IL"/>
        </w:rPr>
        <w:t xml:space="preserve"> - Digital Librari</w:t>
      </w:r>
      <w:r>
        <w:rPr>
          <w:rFonts w:ascii="Times New Roman" w:hAnsi="Times New Roman" w:cs="Times New Roman"/>
          <w:lang w:bidi="he-IL"/>
        </w:rPr>
        <w:t>es</w:t>
      </w:r>
      <w:r w:rsidRPr="005D3DE2">
        <w:rPr>
          <w:rFonts w:ascii="Times New Roman" w:hAnsi="Times New Roman" w:cs="Times New Roman"/>
          <w:lang w:bidi="he-IL"/>
        </w:rPr>
        <w:t xml:space="preserve"> Specialization</w:t>
      </w:r>
    </w:p>
    <w:p w:rsidR="0061309C" w:rsidRDefault="0061309C" w:rsidP="00635AD5">
      <w:pPr>
        <w:tabs>
          <w:tab w:val="right" w:pos="10080"/>
        </w:tabs>
        <w:spacing w:before="240" w:line="240" w:lineRule="auto"/>
        <w:ind w:left="360" w:hanging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Rutgers University,</w:t>
      </w:r>
      <w:r w:rsidRPr="005D3DE2">
        <w:rPr>
          <w:rFonts w:ascii="Times New Roman" w:hAnsi="Times New Roman" w:cs="Times New Roman"/>
          <w:b/>
        </w:rPr>
        <w:t xml:space="preserve"> New Brunswick, New Jersey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  <w:i/>
        </w:rPr>
        <w:t>May 2007</w:t>
      </w:r>
      <w:r>
        <w:rPr>
          <w:rFonts w:ascii="Times New Roman" w:hAnsi="Times New Roman" w:cs="Times New Roman"/>
          <w:b/>
          <w:i/>
        </w:rPr>
        <w:br/>
      </w:r>
      <w:r>
        <w:rPr>
          <w:rFonts w:ascii="Times New Roman" w:hAnsi="Times New Roman" w:cs="Times New Roman"/>
          <w:b/>
        </w:rPr>
        <w:t>Rutgers College</w:t>
      </w:r>
      <w:r>
        <w:rPr>
          <w:rFonts w:ascii="Times New Roman" w:hAnsi="Times New Roman" w:cs="Times New Roman"/>
        </w:rPr>
        <w:br/>
      </w:r>
      <w:r w:rsidRPr="005D3DE2">
        <w:rPr>
          <w:rFonts w:ascii="Times New Roman" w:hAnsi="Times New Roman" w:cs="Times New Roman"/>
        </w:rPr>
        <w:t>B.S., Evolutionary Anthropology; C</w:t>
      </w:r>
      <w:r>
        <w:rPr>
          <w:rFonts w:ascii="Times New Roman" w:hAnsi="Times New Roman" w:cs="Times New Roman"/>
        </w:rPr>
        <w:t>ompleted Major, General History;</w:t>
      </w:r>
      <w:r w:rsidRPr="005D3DE2">
        <w:rPr>
          <w:rFonts w:ascii="Times New Roman" w:hAnsi="Times New Roman" w:cs="Times New Roman"/>
        </w:rPr>
        <w:t xml:space="preserve"> </w:t>
      </w:r>
      <w:r w:rsidRPr="004E43D1">
        <w:rPr>
          <w:rFonts w:ascii="Times New Roman" w:hAnsi="Times New Roman" w:cs="Times New Roman"/>
          <w:i/>
        </w:rPr>
        <w:t>High Honors</w:t>
      </w:r>
    </w:p>
    <w:p w:rsidR="0061309C" w:rsidRPr="0010236E" w:rsidRDefault="0061309C" w:rsidP="00635AD5">
      <w:pPr>
        <w:tabs>
          <w:tab w:val="right" w:pos="10080"/>
        </w:tabs>
        <w:spacing w:before="240" w:line="240" w:lineRule="auto"/>
        <w:ind w:left="360" w:hanging="360"/>
        <w:rPr>
          <w:rFonts w:ascii="Times New Roman" w:hAnsi="Times New Roman" w:cs="Times New Roman"/>
          <w:b/>
        </w:rPr>
      </w:pPr>
      <w:r w:rsidRPr="005D3DE2">
        <w:rPr>
          <w:rFonts w:ascii="Times New Roman" w:hAnsi="Times New Roman" w:cs="Times New Roman"/>
          <w:b/>
        </w:rPr>
        <w:t>Cultural Resource Consulting Group, Highland Park, New Jersey</w:t>
      </w:r>
      <w:r>
        <w:rPr>
          <w:rFonts w:ascii="Times New Roman" w:hAnsi="Times New Roman" w:cs="Times New Roman"/>
          <w:b/>
        </w:rPr>
        <w:tab/>
      </w:r>
      <w:r w:rsidRPr="008A0DF3">
        <w:rPr>
          <w:rFonts w:ascii="Times New Roman" w:hAnsi="Times New Roman" w:cs="Times New Roman"/>
          <w:b/>
          <w:i/>
        </w:rPr>
        <w:t>Au</w:t>
      </w:r>
      <w:r>
        <w:rPr>
          <w:rFonts w:ascii="Times New Roman" w:hAnsi="Times New Roman" w:cs="Times New Roman"/>
          <w:b/>
          <w:i/>
        </w:rPr>
        <w:t>gust</w:t>
      </w:r>
      <w:r w:rsidRPr="008A0DF3">
        <w:rPr>
          <w:rFonts w:ascii="Times New Roman" w:hAnsi="Times New Roman" w:cs="Times New Roman"/>
          <w:b/>
          <w:i/>
        </w:rPr>
        <w:t xml:space="preserve"> 2005</w:t>
      </w:r>
      <w:r>
        <w:rPr>
          <w:rFonts w:ascii="Times New Roman" w:hAnsi="Times New Roman" w:cs="Times New Roman"/>
        </w:rPr>
        <w:br/>
      </w:r>
      <w:r w:rsidRPr="0010236E">
        <w:rPr>
          <w:rFonts w:ascii="Times New Roman" w:hAnsi="Times New Roman" w:cs="Times New Roman"/>
          <w:b/>
          <w:i/>
        </w:rPr>
        <w:t>via</w:t>
      </w:r>
      <w:r>
        <w:rPr>
          <w:rFonts w:ascii="Times New Roman" w:hAnsi="Times New Roman" w:cs="Times New Roman"/>
          <w:b/>
        </w:rPr>
        <w:t xml:space="preserve"> Rutgers University</w:t>
      </w:r>
      <w:r>
        <w:rPr>
          <w:rFonts w:ascii="Times New Roman" w:hAnsi="Times New Roman" w:cs="Times New Roman"/>
          <w:b/>
        </w:rPr>
        <w:br/>
      </w:r>
      <w:r w:rsidRPr="005D3DE2">
        <w:rPr>
          <w:rFonts w:ascii="Times New Roman" w:hAnsi="Times New Roman" w:cs="Times New Roman"/>
        </w:rPr>
        <w:t>Archaeological Field Training</w:t>
      </w:r>
    </w:p>
    <w:p w:rsidR="0061309C" w:rsidRDefault="0061309C" w:rsidP="00C536C4">
      <w:pPr>
        <w:pStyle w:val="Resumeheader"/>
        <w:spacing w:before="240" w:beforeAutospacing="0" w:after="120" w:afterAutospacing="0"/>
        <w:ind w:left="0" w:firstLine="0"/>
      </w:pPr>
      <w:r>
        <w:t xml:space="preserve">WORK </w:t>
      </w:r>
      <w:r w:rsidRPr="001B2B07">
        <w:t>EXPERIENCE</w:t>
      </w:r>
    </w:p>
    <w:p w:rsidR="007035CD" w:rsidRPr="007035CD" w:rsidRDefault="0061309C" w:rsidP="007035CD">
      <w:pPr>
        <w:tabs>
          <w:tab w:val="right" w:pos="10080"/>
        </w:tabs>
        <w:spacing w:before="240" w:line="240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Woodbridge Public Library, </w:t>
      </w:r>
      <w:r w:rsidRPr="00B66B2B">
        <w:rPr>
          <w:rFonts w:ascii="Times New Roman" w:hAnsi="Times New Roman" w:cs="Times New Roman"/>
          <w:b/>
          <w:i/>
        </w:rPr>
        <w:t>Woodbridge, New Jersey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  <w:i/>
        </w:rPr>
        <w:t xml:space="preserve">April 2003 - </w:t>
      </w:r>
      <w:r w:rsidRPr="004576F0">
        <w:rPr>
          <w:rFonts w:ascii="Times New Roman" w:hAnsi="Times New Roman" w:cs="Times New Roman"/>
          <w:b/>
          <w:i/>
        </w:rPr>
        <w:t>Present</w:t>
      </w:r>
      <w:r>
        <w:rPr>
          <w:rFonts w:ascii="Times New Roman" w:hAnsi="Times New Roman" w:cs="Times New Roman"/>
          <w:b/>
          <w:i/>
        </w:rPr>
        <w:br/>
      </w:r>
      <w:r w:rsidR="007035CD">
        <w:rPr>
          <w:rFonts w:ascii="Times New Roman" w:hAnsi="Times New Roman" w:cs="Times New Roman"/>
          <w:b/>
        </w:rPr>
        <w:t>Librarian</w:t>
      </w:r>
      <w:r w:rsidR="007035CD" w:rsidRPr="007035CD">
        <w:rPr>
          <w:rFonts w:ascii="Times New Roman" w:hAnsi="Times New Roman" w:cs="Times New Roman"/>
          <w:b/>
        </w:rPr>
        <w:tab/>
      </w:r>
      <w:r w:rsidR="007035CD">
        <w:rPr>
          <w:rFonts w:ascii="Times New Roman" w:hAnsi="Times New Roman" w:cs="Times New Roman"/>
          <w:i/>
        </w:rPr>
        <w:t>October 2012</w:t>
      </w:r>
      <w:r w:rsidR="007035CD" w:rsidRPr="007035CD">
        <w:rPr>
          <w:rFonts w:ascii="Times New Roman" w:hAnsi="Times New Roman" w:cs="Times New Roman"/>
          <w:i/>
        </w:rPr>
        <w:t xml:space="preserve"> - Present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Perform reference duties for public on service desk including reference interviews, readers’ advisory, computer assistance, policy exp</w:t>
      </w:r>
      <w:r>
        <w:rPr>
          <w:rFonts w:ascii="Times New Roman" w:hAnsi="Times New Roman" w:cs="Times New Roman"/>
        </w:rPr>
        <w:t>lanation and general assistance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 xml:space="preserve">Perform electronic reference </w:t>
      </w:r>
      <w:r>
        <w:rPr>
          <w:rFonts w:ascii="Times New Roman" w:hAnsi="Times New Roman" w:cs="Times New Roman"/>
        </w:rPr>
        <w:t>via Ask a Librarian web-service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Offer assistance for patrons using electronic and audio book</w:t>
      </w:r>
      <w:r>
        <w:rPr>
          <w:rFonts w:ascii="Times New Roman" w:hAnsi="Times New Roman" w:cs="Times New Roman"/>
        </w:rPr>
        <w:t xml:space="preserve"> services with personal devices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Purchase new materials and monitor demand on electronic book holdings through the</w:t>
      </w:r>
      <w:r>
        <w:rPr>
          <w:rFonts w:ascii="Times New Roman" w:hAnsi="Times New Roman" w:cs="Times New Roman"/>
        </w:rPr>
        <w:t xml:space="preserve"> library’s regional cooperative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Purchase new materials and monitor demand on audio book collection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Fulfill roles of tester and content editor for library’s website and content management system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Offer professional and public training on library services and technologies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Prepare timely and attractive book displays catering to public interest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Create aesthetically-conscious signage for book displays and special events and program</w:t>
      </w:r>
    </w:p>
    <w:p w:rsid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Update library’s holdings catalog with weekly best se</w:t>
      </w:r>
      <w:r>
        <w:rPr>
          <w:rFonts w:ascii="Times New Roman" w:hAnsi="Times New Roman" w:cs="Times New Roman"/>
        </w:rPr>
        <w:t>ller titles</w:t>
      </w:r>
    </w:p>
    <w:p w:rsidR="007035CD" w:rsidRPr="007035CD" w:rsidRDefault="007035CD" w:rsidP="007035CD">
      <w:pPr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Attend webinars and conferences to develop domain knowledge for library improvement</w:t>
      </w:r>
    </w:p>
    <w:p w:rsidR="0061309C" w:rsidRPr="00B66B2B" w:rsidRDefault="0061309C" w:rsidP="00C536C4">
      <w:pPr>
        <w:tabs>
          <w:tab w:val="right" w:pos="10080"/>
        </w:tabs>
        <w:spacing w:before="240" w:line="240" w:lineRule="auto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</w:rPr>
        <w:t>Senior Library Assistant, Children’s Services</w:t>
      </w:r>
      <w:r>
        <w:rPr>
          <w:rFonts w:ascii="Times New Roman" w:hAnsi="Times New Roman" w:cs="Times New Roman"/>
          <w:b/>
        </w:rPr>
        <w:tab/>
      </w:r>
      <w:r w:rsidRPr="005A2718">
        <w:rPr>
          <w:rFonts w:ascii="Times New Roman" w:hAnsi="Times New Roman" w:cs="Times New Roman"/>
          <w:i/>
        </w:rPr>
        <w:t xml:space="preserve">June 2008 </w:t>
      </w:r>
      <w:r w:rsidR="007035CD">
        <w:rPr>
          <w:rFonts w:ascii="Times New Roman" w:hAnsi="Times New Roman" w:cs="Times New Roman"/>
          <w:i/>
        </w:rPr>
        <w:t>-</w:t>
      </w:r>
      <w:r w:rsidRPr="005A2718">
        <w:rPr>
          <w:rFonts w:ascii="Times New Roman" w:hAnsi="Times New Roman" w:cs="Times New Roman"/>
          <w:i/>
        </w:rPr>
        <w:t xml:space="preserve"> </w:t>
      </w:r>
      <w:r w:rsidR="007035CD">
        <w:rPr>
          <w:rFonts w:ascii="Times New Roman" w:hAnsi="Times New Roman" w:cs="Times New Roman"/>
          <w:i/>
        </w:rPr>
        <w:t>October 2012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Prepare books sent from seller for collection development meetings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Process collections, completed book repair and maintenance and managed overdue-material issues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Create aesthetically-conscious signage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Proofread all children's services publications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ustomize library's</w:t>
      </w:r>
      <w:r w:rsidRPr="00B66B2B">
        <w:rPr>
          <w:rFonts w:ascii="Times New Roman" w:hAnsi="Times New Roman" w:cs="Times New Roman"/>
        </w:rPr>
        <w:t xml:space="preserve"> </w:t>
      </w:r>
      <w:proofErr w:type="spellStart"/>
      <w:r w:rsidRPr="00B66B2B">
        <w:rPr>
          <w:rFonts w:ascii="Times New Roman" w:hAnsi="Times New Roman" w:cs="Times New Roman"/>
        </w:rPr>
        <w:t>eVanced</w:t>
      </w:r>
      <w:proofErr w:type="spellEnd"/>
      <w:r w:rsidRPr="00B66B2B">
        <w:rPr>
          <w:rFonts w:ascii="Times New Roman" w:hAnsi="Times New Roman" w:cs="Times New Roman"/>
        </w:rPr>
        <w:t xml:space="preserve"> Solutions proprietary </w:t>
      </w:r>
      <w:r>
        <w:rPr>
          <w:rFonts w:ascii="Times New Roman" w:hAnsi="Times New Roman" w:cs="Times New Roman"/>
        </w:rPr>
        <w:t>web service</w:t>
      </w:r>
      <w:r w:rsidRPr="00B66B2B">
        <w:rPr>
          <w:rFonts w:ascii="Times New Roman" w:hAnsi="Times New Roman" w:cs="Times New Roman"/>
        </w:rPr>
        <w:t xml:space="preserve"> for collaborative summer reading program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Digitized book order tracking: converted records to spreadsheets and moved processes into cloud to facilitate cooperative use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Developed prototype unified blog for pan-system children's services to share activities and events</w:t>
      </w:r>
    </w:p>
    <w:p w:rsidR="0061309C" w:rsidRPr="000C002C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Developed prototype programming database for collocating children's services programs and patron registration across all library system buildings</w:t>
      </w:r>
    </w:p>
    <w:p w:rsidR="007035CD" w:rsidRDefault="007035CD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61309C" w:rsidRPr="00947DDF" w:rsidRDefault="0061309C" w:rsidP="00C536C4">
      <w:pPr>
        <w:tabs>
          <w:tab w:val="right" w:pos="10080"/>
        </w:tabs>
        <w:spacing w:before="240" w:line="240" w:lineRule="auto"/>
        <w:rPr>
          <w:rFonts w:ascii="Times New Roman" w:hAnsi="Times New Roman" w:cs="Times New Roman"/>
          <w:b/>
        </w:rPr>
      </w:pPr>
      <w:r w:rsidRPr="004576F0">
        <w:rPr>
          <w:rFonts w:ascii="Times New Roman" w:hAnsi="Times New Roman" w:cs="Times New Roman"/>
          <w:b/>
        </w:rPr>
        <w:lastRenderedPageBreak/>
        <w:t>Temp</w:t>
      </w:r>
      <w:r>
        <w:rPr>
          <w:rFonts w:ascii="Times New Roman" w:hAnsi="Times New Roman" w:cs="Times New Roman"/>
          <w:b/>
        </w:rPr>
        <w:t>orary Principal Library Assistant</w:t>
      </w:r>
      <w:r w:rsidRPr="004576F0">
        <w:rPr>
          <w:rFonts w:ascii="Times New Roman" w:hAnsi="Times New Roman" w:cs="Times New Roman"/>
          <w:b/>
        </w:rPr>
        <w:t xml:space="preserve"> </w:t>
      </w:r>
      <w:r w:rsidRPr="004576F0">
        <w:rPr>
          <w:rFonts w:ascii="Times New Roman" w:hAnsi="Times New Roman" w:cs="Times New Roman"/>
          <w:b/>
          <w:i/>
        </w:rPr>
        <w:tab/>
      </w:r>
      <w:r w:rsidRPr="005A2718">
        <w:rPr>
          <w:rFonts w:ascii="Times New Roman" w:hAnsi="Times New Roman" w:cs="Times New Roman"/>
          <w:i/>
        </w:rPr>
        <w:t>Mar</w:t>
      </w:r>
      <w:r>
        <w:rPr>
          <w:rFonts w:ascii="Times New Roman" w:hAnsi="Times New Roman" w:cs="Times New Roman"/>
          <w:i/>
        </w:rPr>
        <w:t>ch</w:t>
      </w:r>
      <w:r w:rsidRPr="005A2718">
        <w:rPr>
          <w:rFonts w:ascii="Times New Roman" w:hAnsi="Times New Roman" w:cs="Times New Roman"/>
          <w:i/>
        </w:rPr>
        <w:t xml:space="preserve"> 2009 - September 2009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Temporarily fulfilled duties of Principal Assistant in addition to performing standard Senior Library Assistant duties listed above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Managed, scheduled and trained 2 part-time library monitor staff members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Additional duties included placing collection orders for librarians; generating monthly fiscal reports; assisting Senior Librarian in programming scheduling and preparation; monitoring and placing monthly departmental supply requests and preparing library accounts for school di</w:t>
      </w:r>
      <w:r>
        <w:rPr>
          <w:rFonts w:ascii="Times New Roman" w:hAnsi="Times New Roman" w:cs="Times New Roman"/>
        </w:rPr>
        <w:t>strict and daycare class visits</w:t>
      </w:r>
    </w:p>
    <w:p w:rsidR="0061309C" w:rsidRPr="004576F0" w:rsidRDefault="0061309C" w:rsidP="00C536C4">
      <w:pPr>
        <w:tabs>
          <w:tab w:val="right" w:pos="10080"/>
        </w:tabs>
        <w:spacing w:before="240" w:line="240" w:lineRule="auto"/>
        <w:rPr>
          <w:rFonts w:ascii="Times New Roman" w:hAnsi="Times New Roman" w:cs="Times New Roman"/>
        </w:rPr>
      </w:pPr>
      <w:r w:rsidRPr="004576F0">
        <w:rPr>
          <w:rFonts w:ascii="Times New Roman" w:hAnsi="Times New Roman" w:cs="Times New Roman"/>
          <w:b/>
        </w:rPr>
        <w:t>Library Assistant</w:t>
      </w:r>
      <w:r w:rsidRPr="004576F0">
        <w:rPr>
          <w:rFonts w:ascii="Times New Roman" w:hAnsi="Times New Roman" w:cs="Times New Roman"/>
        </w:rPr>
        <w:tab/>
      </w:r>
      <w:r w:rsidRPr="005A2718">
        <w:rPr>
          <w:rFonts w:ascii="Times New Roman" w:hAnsi="Times New Roman" w:cs="Times New Roman"/>
          <w:i/>
        </w:rPr>
        <w:t>June 2007 - May 2008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Stream-lined book shipping in Interlibrary Loan department: updated, renovated and digitized courier-service shipping-label collection. Also completed the filling, shipping and updating of daily ILL r</w:t>
      </w:r>
      <w:r>
        <w:rPr>
          <w:rFonts w:ascii="Times New Roman" w:hAnsi="Times New Roman" w:cs="Times New Roman"/>
        </w:rPr>
        <w:t>equests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>Operated service desks and managed yearly creation of high-school-l</w:t>
      </w:r>
      <w:r>
        <w:rPr>
          <w:rFonts w:ascii="Times New Roman" w:hAnsi="Times New Roman" w:cs="Times New Roman"/>
        </w:rPr>
        <w:t>evel Summer Reading collections</w:t>
      </w:r>
    </w:p>
    <w:p w:rsidR="0061309C" w:rsidRPr="00B66B2B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66B2B">
        <w:rPr>
          <w:rFonts w:ascii="Times New Roman" w:hAnsi="Times New Roman" w:cs="Times New Roman"/>
        </w:rPr>
        <w:t xml:space="preserve">Completed regular (monthly) updates </w:t>
      </w:r>
      <w:r>
        <w:rPr>
          <w:rFonts w:ascii="Times New Roman" w:hAnsi="Times New Roman" w:cs="Times New Roman"/>
        </w:rPr>
        <w:t>of serial reference collections</w:t>
      </w:r>
    </w:p>
    <w:p w:rsidR="0061309C" w:rsidRPr="007035CD" w:rsidRDefault="0061309C" w:rsidP="00C536C4">
      <w:pPr>
        <w:tabs>
          <w:tab w:val="right" w:pos="10080"/>
        </w:tabs>
        <w:spacing w:before="240"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  <w:b/>
        </w:rPr>
        <w:t>Library Monitor</w:t>
      </w:r>
      <w:r w:rsidRPr="007035CD">
        <w:rPr>
          <w:rFonts w:ascii="Times New Roman" w:hAnsi="Times New Roman" w:cs="Times New Roman"/>
        </w:rPr>
        <w:tab/>
      </w:r>
      <w:r w:rsidRPr="007035CD">
        <w:rPr>
          <w:rFonts w:ascii="Times New Roman" w:hAnsi="Times New Roman" w:cs="Times New Roman"/>
          <w:i/>
        </w:rPr>
        <w:t>April 2003 - May 2007</w:t>
      </w:r>
    </w:p>
    <w:p w:rsidR="0061309C" w:rsidRPr="007035CD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Performed large-scale collection shifting to improve circulation</w:t>
      </w:r>
    </w:p>
    <w:p w:rsidR="0061309C" w:rsidRPr="007035CD" w:rsidRDefault="0061309C" w:rsidP="0061309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Operated service desks and undertook regular shelf maintenance</w:t>
      </w:r>
    </w:p>
    <w:p w:rsidR="007035CD" w:rsidRPr="007035CD" w:rsidRDefault="007035CD" w:rsidP="007035CD">
      <w:pPr>
        <w:tabs>
          <w:tab w:val="right" w:pos="10080"/>
        </w:tabs>
        <w:spacing w:before="240" w:line="240" w:lineRule="auto"/>
        <w:rPr>
          <w:rFonts w:ascii="Times New Roman" w:hAnsi="Times New Roman" w:cs="Times New Roman"/>
          <w:b/>
        </w:rPr>
      </w:pPr>
      <w:r w:rsidRPr="007035CD">
        <w:rPr>
          <w:rFonts w:ascii="Times New Roman" w:hAnsi="Times New Roman" w:cs="Times New Roman"/>
          <w:b/>
          <w:i/>
        </w:rPr>
        <w:t>Princeton University Library, Firestone Library, Princeton, New Jersey</w:t>
      </w:r>
      <w:r w:rsidRPr="007035CD">
        <w:rPr>
          <w:rFonts w:ascii="Times New Roman" w:hAnsi="Times New Roman" w:cs="Times New Roman"/>
          <w:b/>
        </w:rPr>
        <w:tab/>
      </w:r>
      <w:r w:rsidRPr="007035CD">
        <w:rPr>
          <w:rFonts w:ascii="Times New Roman" w:hAnsi="Times New Roman" w:cs="Times New Roman"/>
          <w:b/>
          <w:i/>
        </w:rPr>
        <w:t>May 2011 - August 2011</w:t>
      </w:r>
      <w:r w:rsidRPr="007035CD">
        <w:rPr>
          <w:rFonts w:ascii="Times New Roman" w:hAnsi="Times New Roman" w:cs="Times New Roman"/>
          <w:b/>
          <w:i/>
        </w:rPr>
        <w:br/>
      </w:r>
      <w:r w:rsidRPr="007035CD">
        <w:rPr>
          <w:rFonts w:ascii="Times New Roman" w:hAnsi="Times New Roman" w:cs="Times New Roman"/>
          <w:b/>
        </w:rPr>
        <w:t>Data Librarian Intern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Interviewed subject specialists in Social Science Reference Center to learn difficulties, best practices and particulars in specialist data reference for humanities, industrial relations, political science, business and economics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Evaluated data subject guides for accuracy and efficacy in student comprehension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Digitized international datasets and integrated them into Survey Documentation and Analysis (SDA) web-analysis tool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 xml:space="preserve">Became proficient with popular data reference tools and services including American FactFinder2, ICPSR, </w:t>
      </w:r>
      <w:proofErr w:type="spellStart"/>
      <w:r w:rsidRPr="007035CD">
        <w:rPr>
          <w:rFonts w:ascii="Times New Roman" w:hAnsi="Times New Roman" w:cs="Times New Roman"/>
        </w:rPr>
        <w:t>Sociometrics</w:t>
      </w:r>
      <w:proofErr w:type="spellEnd"/>
    </w:p>
    <w:p w:rsidR="007035CD" w:rsidRPr="007035CD" w:rsidRDefault="007035CD" w:rsidP="007035CD">
      <w:pPr>
        <w:tabs>
          <w:tab w:val="right" w:pos="10080"/>
        </w:tabs>
        <w:spacing w:before="240" w:line="240" w:lineRule="auto"/>
        <w:rPr>
          <w:rFonts w:ascii="Times New Roman" w:hAnsi="Times New Roman" w:cs="Times New Roman"/>
          <w:b/>
          <w:i/>
        </w:rPr>
      </w:pPr>
      <w:r w:rsidRPr="007035CD">
        <w:rPr>
          <w:rFonts w:ascii="Times New Roman" w:hAnsi="Times New Roman" w:cs="Times New Roman"/>
          <w:b/>
          <w:i/>
        </w:rPr>
        <w:t>Rutgers University Libraries, New Brunswick, New Jersey</w:t>
      </w:r>
      <w:r w:rsidRPr="007035CD">
        <w:rPr>
          <w:rFonts w:ascii="Times New Roman" w:hAnsi="Times New Roman" w:cs="Times New Roman"/>
          <w:b/>
        </w:rPr>
        <w:tab/>
      </w:r>
      <w:r w:rsidRPr="007035CD">
        <w:rPr>
          <w:rFonts w:ascii="Times New Roman" w:hAnsi="Times New Roman" w:cs="Times New Roman"/>
          <w:b/>
          <w:i/>
        </w:rPr>
        <w:t>January 2011 - May 2011</w:t>
      </w:r>
      <w:r w:rsidRPr="007035CD">
        <w:rPr>
          <w:rFonts w:ascii="Times New Roman" w:hAnsi="Times New Roman" w:cs="Times New Roman"/>
          <w:b/>
          <w:i/>
        </w:rPr>
        <w:br/>
      </w:r>
      <w:r w:rsidRPr="007035CD">
        <w:rPr>
          <w:rFonts w:ascii="Times New Roman" w:hAnsi="Times New Roman" w:cs="Times New Roman"/>
          <w:b/>
        </w:rPr>
        <w:t>Independent Study Student Worker, Scholarly Communication Center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 xml:space="preserve">Began test implementation for digitizing yearbook collection into Rutgers </w:t>
      </w:r>
      <w:proofErr w:type="spellStart"/>
      <w:r w:rsidRPr="007035CD">
        <w:rPr>
          <w:rFonts w:ascii="Times New Roman" w:hAnsi="Times New Roman" w:cs="Times New Roman"/>
          <w:i/>
        </w:rPr>
        <w:t>RUcore</w:t>
      </w:r>
      <w:proofErr w:type="spellEnd"/>
      <w:r w:rsidRPr="007035CD">
        <w:rPr>
          <w:rFonts w:ascii="Times New Roman" w:hAnsi="Times New Roman" w:cs="Times New Roman"/>
        </w:rPr>
        <w:t xml:space="preserve"> repository system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Researched common practices in yearbook digitization among University-member ARL institutions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Developed initial prototypes for customized yearbook search portal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Digitized 3 test volumes to quality standards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 xml:space="preserve">Created OCR full-text XML and JPEG, PDF, </w:t>
      </w:r>
      <w:proofErr w:type="spellStart"/>
      <w:r w:rsidRPr="007035CD">
        <w:rPr>
          <w:rFonts w:ascii="Times New Roman" w:hAnsi="Times New Roman" w:cs="Times New Roman"/>
        </w:rPr>
        <w:t>DjVu</w:t>
      </w:r>
      <w:proofErr w:type="spellEnd"/>
      <w:r w:rsidRPr="007035CD">
        <w:rPr>
          <w:rFonts w:ascii="Times New Roman" w:hAnsi="Times New Roman" w:cs="Times New Roman"/>
        </w:rPr>
        <w:t xml:space="preserve"> presentation files</w:t>
      </w:r>
    </w:p>
    <w:p w:rsidR="007035CD" w:rsidRPr="007035CD" w:rsidRDefault="007035CD" w:rsidP="007035C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035CD">
        <w:rPr>
          <w:rFonts w:ascii="Times New Roman" w:hAnsi="Times New Roman" w:cs="Times New Roman"/>
        </w:rPr>
        <w:t>Created METS-packaged metadata records for test-case digital files in Rutgers workflow management system (</w:t>
      </w:r>
      <w:proofErr w:type="spellStart"/>
      <w:r w:rsidRPr="007035CD">
        <w:rPr>
          <w:rFonts w:ascii="Times New Roman" w:hAnsi="Times New Roman" w:cs="Times New Roman"/>
          <w:i/>
        </w:rPr>
        <w:t>openWMS</w:t>
      </w:r>
      <w:proofErr w:type="spellEnd"/>
      <w:r w:rsidRPr="007035CD">
        <w:rPr>
          <w:rFonts w:ascii="Times New Roman" w:hAnsi="Times New Roman" w:cs="Times New Roman"/>
        </w:rPr>
        <w:t>)</w:t>
      </w:r>
    </w:p>
    <w:p w:rsidR="0061309C" w:rsidRDefault="0061309C" w:rsidP="00C536C4">
      <w:pPr>
        <w:pStyle w:val="Resumeheader"/>
        <w:spacing w:before="240" w:beforeAutospacing="0" w:after="120" w:afterAutospacing="0"/>
        <w:ind w:left="0" w:firstLine="0"/>
      </w:pPr>
      <w:r>
        <w:t>TECHNICAL SKILLS</w:t>
      </w:r>
    </w:p>
    <w:tbl>
      <w:tblPr>
        <w:tblW w:w="0" w:type="auto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722"/>
        <w:gridCol w:w="5466"/>
      </w:tblGrid>
      <w:tr w:rsidR="0061309C" w:rsidRPr="004576F0" w:rsidTr="00DF51ED">
        <w:trPr>
          <w:jc w:val="center"/>
        </w:trPr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 xml:space="preserve">Web design: </w:t>
            </w:r>
            <w:r w:rsidRPr="00DF51ED">
              <w:rPr>
                <w:rFonts w:ascii="Times New Roman" w:hAnsi="Times New Roman" w:cs="Times New Roman"/>
                <w:i/>
              </w:rPr>
              <w:t>XHTML, CSS, PHP, W3C Standards</w:t>
            </w:r>
          </w:p>
        </w:tc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 xml:space="preserve">Microsoft Office and </w:t>
            </w:r>
            <w:proofErr w:type="spellStart"/>
            <w:r w:rsidRPr="00DF51ED">
              <w:rPr>
                <w:rFonts w:ascii="Times New Roman" w:hAnsi="Times New Roman" w:cs="Times New Roman"/>
              </w:rPr>
              <w:t>OpenOffice</w:t>
            </w:r>
            <w:proofErr w:type="spellEnd"/>
            <w:r w:rsidRPr="00DF51ED">
              <w:rPr>
                <w:rFonts w:ascii="Times New Roman" w:hAnsi="Times New Roman" w:cs="Times New Roman"/>
              </w:rPr>
              <w:t xml:space="preserve"> Suites</w:t>
            </w:r>
          </w:p>
        </w:tc>
      </w:tr>
      <w:tr w:rsidR="0061309C" w:rsidRPr="004576F0" w:rsidTr="00DF51ED">
        <w:trPr>
          <w:jc w:val="center"/>
        </w:trPr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>Metadata creation, modification, maintenance</w:t>
            </w:r>
          </w:p>
        </w:tc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>Adobe Creative Suite and Corel graphics software</w:t>
            </w:r>
          </w:p>
        </w:tc>
      </w:tr>
      <w:tr w:rsidR="0061309C" w:rsidRPr="004576F0" w:rsidTr="00DF51ED">
        <w:trPr>
          <w:jc w:val="center"/>
        </w:trPr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 xml:space="preserve">Cataloging standards: </w:t>
            </w:r>
            <w:r w:rsidRPr="00DF51ED">
              <w:rPr>
                <w:rFonts w:ascii="Times New Roman" w:hAnsi="Times New Roman" w:cs="Times New Roman"/>
                <w:i/>
              </w:rPr>
              <w:t>MARC, AACR2R, LCSH</w:t>
            </w:r>
          </w:p>
        </w:tc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>Database design, management, integration, SQL</w:t>
            </w:r>
          </w:p>
        </w:tc>
      </w:tr>
      <w:tr w:rsidR="0061309C" w:rsidRPr="004576F0" w:rsidTr="00DF51ED">
        <w:trPr>
          <w:jc w:val="center"/>
        </w:trPr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>Statistical analysis; SDA, SPSS software</w:t>
            </w:r>
          </w:p>
        </w:tc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>Data visualization</w:t>
            </w:r>
          </w:p>
        </w:tc>
      </w:tr>
      <w:tr w:rsidR="0061309C" w:rsidRPr="004576F0" w:rsidTr="00DF51ED">
        <w:trPr>
          <w:jc w:val="center"/>
        </w:trPr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>Multimedia design and creation</w:t>
            </w:r>
          </w:p>
        </w:tc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>Document and mixed media digitization</w:t>
            </w:r>
          </w:p>
        </w:tc>
      </w:tr>
      <w:tr w:rsidR="0061309C" w:rsidRPr="004576F0" w:rsidTr="00DF51ED">
        <w:trPr>
          <w:jc w:val="center"/>
        </w:trPr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 xml:space="preserve">Web 2.0 tools: </w:t>
            </w:r>
            <w:r w:rsidRPr="00DF51ED">
              <w:rPr>
                <w:rFonts w:ascii="Times New Roman" w:hAnsi="Times New Roman" w:cs="Times New Roman"/>
                <w:i/>
              </w:rPr>
              <w:t>Blogging, Twitter, social networking</w:t>
            </w:r>
          </w:p>
        </w:tc>
        <w:tc>
          <w:tcPr>
            <w:tcW w:w="0" w:type="auto"/>
          </w:tcPr>
          <w:p w:rsidR="0061309C" w:rsidRPr="00DF51ED" w:rsidRDefault="0061309C" w:rsidP="00DF51ED">
            <w:pPr>
              <w:spacing w:before="120" w:after="60" w:line="240" w:lineRule="auto"/>
              <w:rPr>
                <w:rFonts w:ascii="Times New Roman" w:hAnsi="Times New Roman" w:cs="Times New Roman"/>
              </w:rPr>
            </w:pPr>
            <w:r w:rsidRPr="00DF51ED">
              <w:rPr>
                <w:rFonts w:ascii="Times New Roman" w:hAnsi="Times New Roman" w:cs="Times New Roman"/>
              </w:rPr>
              <w:t xml:space="preserve">Content Management Software: </w:t>
            </w:r>
            <w:proofErr w:type="spellStart"/>
            <w:r w:rsidRPr="00DF51ED">
              <w:rPr>
                <w:rFonts w:ascii="Times New Roman" w:hAnsi="Times New Roman" w:cs="Times New Roman"/>
                <w:i/>
              </w:rPr>
              <w:t>Omeka</w:t>
            </w:r>
            <w:proofErr w:type="spellEnd"/>
            <w:r w:rsidRPr="00DF51ED">
              <w:rPr>
                <w:rFonts w:ascii="Times New Roman" w:hAnsi="Times New Roman" w:cs="Times New Roman"/>
                <w:i/>
              </w:rPr>
              <w:t xml:space="preserve">, Drupal, </w:t>
            </w:r>
            <w:proofErr w:type="spellStart"/>
            <w:r w:rsidRPr="00DF51ED">
              <w:rPr>
                <w:rFonts w:ascii="Times New Roman" w:hAnsi="Times New Roman" w:cs="Times New Roman"/>
                <w:i/>
              </w:rPr>
              <w:t>WordPress</w:t>
            </w:r>
            <w:proofErr w:type="spellEnd"/>
          </w:p>
        </w:tc>
      </w:tr>
    </w:tbl>
    <w:p w:rsidR="0061309C" w:rsidRPr="002A058C" w:rsidRDefault="0061309C" w:rsidP="007035CD">
      <w:pPr>
        <w:pStyle w:val="Resumeheader"/>
        <w:spacing w:before="240" w:beforeAutospacing="0" w:after="120" w:afterAutospacing="0"/>
        <w:ind w:left="0" w:firstLine="0"/>
      </w:pPr>
      <w:r w:rsidRPr="002A058C">
        <w:lastRenderedPageBreak/>
        <w:t>HONORS &amp; AFFILIATIONS</w:t>
      </w:r>
    </w:p>
    <w:p w:rsidR="0061309C" w:rsidRPr="00955052" w:rsidRDefault="0061309C" w:rsidP="00955052">
      <w:pPr>
        <w:tabs>
          <w:tab w:val="right" w:pos="10080"/>
        </w:tabs>
        <w:spacing w:before="240" w:line="240" w:lineRule="auto"/>
        <w:rPr>
          <w:rFonts w:ascii="Times New Roman" w:hAnsi="Times New Roman" w:cs="Times New Roman"/>
          <w:i/>
        </w:rPr>
      </w:pPr>
      <w:r w:rsidRPr="00955052">
        <w:rPr>
          <w:rFonts w:ascii="Times New Roman" w:hAnsi="Times New Roman" w:cs="Times New Roman"/>
        </w:rPr>
        <w:t>American Associatio</w:t>
      </w:r>
      <w:r>
        <w:rPr>
          <w:rFonts w:ascii="Times New Roman" w:hAnsi="Times New Roman" w:cs="Times New Roman"/>
        </w:rPr>
        <w:t>n for the Advancement of Science</w:t>
      </w:r>
      <w:r>
        <w:rPr>
          <w:rFonts w:ascii="Times New Roman" w:hAnsi="Times New Roman" w:cs="Times New Roman"/>
          <w:i/>
        </w:rPr>
        <w:tab/>
        <w:t>August 2011 - Present</w:t>
      </w:r>
    </w:p>
    <w:p w:rsidR="0061309C" w:rsidRPr="00224225" w:rsidRDefault="0061309C" w:rsidP="00C536C4">
      <w:p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224225">
        <w:rPr>
          <w:rFonts w:ascii="Times New Roman" w:hAnsi="Times New Roman" w:cs="Times New Roman"/>
          <w:i/>
        </w:rPr>
        <w:t>Webmaster</w:t>
      </w:r>
      <w:r w:rsidRPr="00224225">
        <w:rPr>
          <w:rFonts w:ascii="Times New Roman" w:hAnsi="Times New Roman" w:cs="Times New Roman"/>
        </w:rPr>
        <w:t>, Rutgers Library &amp; Information Science Student Association</w:t>
      </w:r>
      <w:r w:rsidRPr="00224225">
        <w:rPr>
          <w:rFonts w:ascii="Times New Roman" w:hAnsi="Times New Roman" w:cs="Times New Roman"/>
        </w:rPr>
        <w:tab/>
      </w:r>
      <w:r w:rsidRPr="00224225">
        <w:rPr>
          <w:rFonts w:ascii="Times New Roman" w:hAnsi="Times New Roman" w:cs="Times New Roman"/>
          <w:i/>
        </w:rPr>
        <w:t>January 2011 - May 2011</w:t>
      </w:r>
    </w:p>
    <w:p w:rsidR="0061309C" w:rsidRPr="00224225" w:rsidRDefault="0061309C" w:rsidP="00C536C4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ALA, IASSIST, ACRL, NJLA</w:t>
      </w:r>
      <w:r w:rsidRPr="00224225">
        <w:rPr>
          <w:rFonts w:ascii="Times New Roman" w:hAnsi="Times New Roman" w:cs="Times New Roman"/>
        </w:rPr>
        <w:tab/>
      </w:r>
      <w:r w:rsidRPr="00224225">
        <w:rPr>
          <w:rFonts w:ascii="Times New Roman" w:hAnsi="Times New Roman" w:cs="Times New Roman"/>
          <w:i/>
        </w:rPr>
        <w:t>January 2010 - Present</w:t>
      </w:r>
    </w:p>
    <w:p w:rsidR="0061309C" w:rsidRPr="00224225" w:rsidRDefault="0061309C" w:rsidP="00C536C4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</w:rPr>
      </w:pPr>
      <w:r w:rsidRPr="00224225">
        <w:rPr>
          <w:rFonts w:ascii="Times New Roman" w:hAnsi="Times New Roman" w:cs="Times New Roman"/>
          <w:i/>
        </w:rPr>
        <w:t>High Honors</w:t>
      </w:r>
      <w:r w:rsidRPr="00224225">
        <w:rPr>
          <w:rFonts w:ascii="Times New Roman" w:hAnsi="Times New Roman" w:cs="Times New Roman"/>
        </w:rPr>
        <w:t>, Rutgers University</w:t>
      </w:r>
      <w:r w:rsidRPr="00224225">
        <w:rPr>
          <w:rFonts w:ascii="Times New Roman" w:hAnsi="Times New Roman" w:cs="Times New Roman"/>
          <w:i/>
        </w:rPr>
        <w:tab/>
        <w:t>May 2007</w:t>
      </w:r>
    </w:p>
    <w:p w:rsidR="0061309C" w:rsidRPr="00224225" w:rsidRDefault="0061309C" w:rsidP="00C536C4">
      <w:p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224225">
        <w:rPr>
          <w:rFonts w:ascii="Times New Roman" w:hAnsi="Times New Roman" w:cs="Times New Roman"/>
        </w:rPr>
        <w:t>Anthropology Club, Rutgers University</w:t>
      </w:r>
      <w:r w:rsidRPr="00224225">
        <w:rPr>
          <w:rFonts w:ascii="Times New Roman" w:hAnsi="Times New Roman" w:cs="Times New Roman"/>
        </w:rPr>
        <w:tab/>
      </w:r>
      <w:r w:rsidRPr="00224225">
        <w:rPr>
          <w:rFonts w:ascii="Times New Roman" w:hAnsi="Times New Roman" w:cs="Times New Roman"/>
          <w:i/>
        </w:rPr>
        <w:t>2006 - 2007</w:t>
      </w:r>
    </w:p>
    <w:p w:rsidR="0061309C" w:rsidRPr="00224225" w:rsidRDefault="0061309C" w:rsidP="00C536C4">
      <w:pPr>
        <w:tabs>
          <w:tab w:val="right" w:pos="10080"/>
        </w:tabs>
        <w:spacing w:line="240" w:lineRule="auto"/>
        <w:rPr>
          <w:rFonts w:ascii="Times New Roman" w:hAnsi="Times New Roman" w:cs="Times New Roman"/>
          <w:i/>
        </w:rPr>
      </w:pPr>
      <w:r w:rsidRPr="00224225">
        <w:rPr>
          <w:rFonts w:ascii="Times New Roman" w:hAnsi="Times New Roman" w:cs="Times New Roman"/>
        </w:rPr>
        <w:t>National Society of Collegiate Scholars</w:t>
      </w:r>
      <w:r w:rsidR="00E47C63">
        <w:rPr>
          <w:rFonts w:ascii="Times New Roman" w:hAnsi="Times New Roman" w:cs="Times New Roman"/>
        </w:rPr>
        <w:t>,</w:t>
      </w:r>
      <w:r w:rsidRPr="00224225">
        <w:rPr>
          <w:rFonts w:ascii="Times New Roman" w:hAnsi="Times New Roman" w:cs="Times New Roman"/>
        </w:rPr>
        <w:t xml:space="preserve"> Rutgers University</w:t>
      </w:r>
      <w:r w:rsidRPr="0022422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2005 </w:t>
      </w:r>
      <w:r w:rsidRPr="00224225">
        <w:rPr>
          <w:rFonts w:ascii="Times New Roman" w:hAnsi="Times New Roman" w:cs="Times New Roman"/>
          <w:i/>
        </w:rPr>
        <w:t>- Present</w:t>
      </w:r>
    </w:p>
    <w:p w:rsidR="0061309C" w:rsidRPr="00224225" w:rsidRDefault="0061309C" w:rsidP="00C536C4">
      <w:pPr>
        <w:tabs>
          <w:tab w:val="right" w:pos="10080"/>
        </w:tabs>
        <w:spacing w:line="240" w:lineRule="auto"/>
        <w:rPr>
          <w:rFonts w:ascii="Times New Roman" w:hAnsi="Times New Roman" w:cs="Times New Roman"/>
          <w:bCs/>
          <w:i/>
        </w:rPr>
      </w:pPr>
      <w:r w:rsidRPr="00224225">
        <w:rPr>
          <w:rFonts w:ascii="Times New Roman" w:hAnsi="Times New Roman" w:cs="Times New Roman"/>
          <w:bCs/>
        </w:rPr>
        <w:t xml:space="preserve">Edward J. </w:t>
      </w:r>
      <w:proofErr w:type="spellStart"/>
      <w:r w:rsidRPr="00224225">
        <w:rPr>
          <w:rFonts w:ascii="Times New Roman" w:hAnsi="Times New Roman" w:cs="Times New Roman"/>
          <w:bCs/>
        </w:rPr>
        <w:t>Bloustein</w:t>
      </w:r>
      <w:proofErr w:type="spellEnd"/>
      <w:r w:rsidRPr="00224225">
        <w:rPr>
          <w:rFonts w:ascii="Times New Roman" w:hAnsi="Times New Roman" w:cs="Times New Roman"/>
          <w:bCs/>
        </w:rPr>
        <w:t xml:space="preserve"> Distinguished Scholar</w:t>
      </w:r>
      <w:r w:rsidRPr="00224225">
        <w:rPr>
          <w:rFonts w:ascii="Times New Roman" w:hAnsi="Times New Roman" w:cs="Times New Roman"/>
          <w:bCs/>
        </w:rPr>
        <w:tab/>
      </w:r>
      <w:r w:rsidRPr="00224225">
        <w:rPr>
          <w:rFonts w:ascii="Times New Roman" w:hAnsi="Times New Roman" w:cs="Times New Roman"/>
          <w:bCs/>
          <w:i/>
        </w:rPr>
        <w:t>June 2003</w:t>
      </w:r>
    </w:p>
    <w:p w:rsidR="0061309C" w:rsidRPr="00224225" w:rsidRDefault="0061309C" w:rsidP="00C536C4">
      <w:pPr>
        <w:tabs>
          <w:tab w:val="right" w:pos="10080"/>
        </w:tabs>
        <w:spacing w:line="240" w:lineRule="auto"/>
        <w:rPr>
          <w:rFonts w:ascii="Times New Roman" w:hAnsi="Times New Roman" w:cs="Times New Roman"/>
        </w:rPr>
      </w:pPr>
      <w:r w:rsidRPr="00224225">
        <w:rPr>
          <w:rFonts w:ascii="Times New Roman" w:hAnsi="Times New Roman" w:cs="Times New Roman"/>
          <w:bCs/>
          <w:i/>
        </w:rPr>
        <w:t>NJ State/International Evaluator</w:t>
      </w:r>
      <w:r w:rsidRPr="00224225">
        <w:rPr>
          <w:rFonts w:ascii="Times New Roman" w:hAnsi="Times New Roman" w:cs="Times New Roman"/>
          <w:bCs/>
        </w:rPr>
        <w:t>, Future Problem Solving Program International, Inc.</w:t>
      </w:r>
      <w:r w:rsidRPr="00224225">
        <w:rPr>
          <w:rFonts w:ascii="Times New Roman" w:hAnsi="Times New Roman" w:cs="Times New Roman"/>
          <w:bCs/>
        </w:rPr>
        <w:tab/>
      </w:r>
      <w:r w:rsidRPr="00224225">
        <w:rPr>
          <w:rFonts w:ascii="Times New Roman" w:hAnsi="Times New Roman" w:cs="Times New Roman"/>
          <w:bCs/>
          <w:i/>
        </w:rPr>
        <w:t xml:space="preserve">2001 - </w:t>
      </w:r>
      <w:r>
        <w:rPr>
          <w:rFonts w:ascii="Times New Roman" w:hAnsi="Times New Roman" w:cs="Times New Roman"/>
          <w:bCs/>
          <w:i/>
        </w:rPr>
        <w:t>Present</w:t>
      </w:r>
    </w:p>
    <w:p w:rsidR="0061309C" w:rsidRPr="00224225" w:rsidRDefault="0061309C" w:rsidP="00C536C4">
      <w:pPr>
        <w:tabs>
          <w:tab w:val="right" w:pos="10080"/>
        </w:tabs>
        <w:spacing w:line="240" w:lineRule="auto"/>
        <w:rPr>
          <w:rFonts w:ascii="Times New Roman" w:hAnsi="Times New Roman" w:cs="Times New Roman"/>
          <w:bCs/>
          <w:i/>
        </w:rPr>
      </w:pPr>
      <w:r w:rsidRPr="00224225">
        <w:rPr>
          <w:rFonts w:ascii="Times New Roman" w:hAnsi="Times New Roman" w:cs="Times New Roman"/>
          <w:bCs/>
        </w:rPr>
        <w:t>National Eagle Scout Association</w:t>
      </w:r>
      <w:r w:rsidRPr="00224225">
        <w:rPr>
          <w:rFonts w:ascii="Times New Roman" w:hAnsi="Times New Roman" w:cs="Times New Roman"/>
          <w:bCs/>
        </w:rPr>
        <w:tab/>
      </w:r>
      <w:r w:rsidRPr="00224225">
        <w:rPr>
          <w:rFonts w:ascii="Times New Roman" w:hAnsi="Times New Roman" w:cs="Times New Roman"/>
          <w:bCs/>
          <w:i/>
        </w:rPr>
        <w:t>December 1999 - Present</w:t>
      </w:r>
    </w:p>
    <w:p w:rsidR="0061309C" w:rsidRDefault="0061309C" w:rsidP="000C002C">
      <w:pPr>
        <w:tabs>
          <w:tab w:val="right" w:pos="10080"/>
        </w:tabs>
        <w:spacing w:line="240" w:lineRule="auto"/>
        <w:rPr>
          <w:rFonts w:ascii="Times New Roman" w:hAnsi="Times New Roman" w:cs="Times New Roman"/>
          <w:bCs/>
          <w:i/>
        </w:rPr>
      </w:pPr>
      <w:r w:rsidRPr="00224225">
        <w:rPr>
          <w:rFonts w:ascii="Times New Roman" w:hAnsi="Times New Roman" w:cs="Times New Roman"/>
          <w:bCs/>
          <w:i/>
        </w:rPr>
        <w:t>Brotherhood Member</w:t>
      </w:r>
      <w:r w:rsidRPr="00224225">
        <w:rPr>
          <w:rFonts w:ascii="Times New Roman" w:hAnsi="Times New Roman" w:cs="Times New Roman"/>
          <w:bCs/>
        </w:rPr>
        <w:t>, National Order of the Arrow</w:t>
      </w:r>
      <w:r w:rsidRPr="00224225">
        <w:rPr>
          <w:rFonts w:ascii="Times New Roman" w:hAnsi="Times New Roman" w:cs="Times New Roman"/>
          <w:bCs/>
        </w:rPr>
        <w:tab/>
      </w:r>
      <w:r w:rsidRPr="00224225">
        <w:rPr>
          <w:rFonts w:ascii="Times New Roman" w:hAnsi="Times New Roman" w:cs="Times New Roman"/>
          <w:bCs/>
          <w:i/>
        </w:rPr>
        <w:t xml:space="preserve">1998 </w:t>
      </w:r>
      <w:r w:rsidR="003457BF">
        <w:rPr>
          <w:rFonts w:ascii="Times New Roman" w:hAnsi="Times New Roman" w:cs="Times New Roman"/>
          <w:bCs/>
          <w:i/>
        </w:rPr>
        <w:t>-</w:t>
      </w:r>
      <w:r w:rsidRPr="00224225">
        <w:rPr>
          <w:rFonts w:ascii="Times New Roman" w:hAnsi="Times New Roman" w:cs="Times New Roman"/>
          <w:bCs/>
          <w:i/>
        </w:rPr>
        <w:t xml:space="preserve"> Present</w:t>
      </w:r>
    </w:p>
    <w:p w:rsidR="0061309C" w:rsidRPr="00955052" w:rsidRDefault="0061309C" w:rsidP="007035CD">
      <w:pPr>
        <w:pStyle w:val="Resumeheader"/>
      </w:pPr>
      <w:r w:rsidRPr="00955052">
        <w:t>REFERENCES</w:t>
      </w:r>
    </w:p>
    <w:p w:rsidR="0061309C" w:rsidRPr="00350AC8" w:rsidRDefault="0061309C" w:rsidP="00350AC8">
      <w:pPr>
        <w:tabs>
          <w:tab w:val="right" w:pos="10080"/>
        </w:tabs>
        <w:spacing w:line="240" w:lineRule="auto"/>
        <w:ind w:left="360" w:hanging="360"/>
        <w:rPr>
          <w:rFonts w:ascii="Times New Roman" w:hAnsi="Times New Roman" w:cs="Times New Roman"/>
          <w:b/>
          <w:bCs/>
        </w:rPr>
      </w:pPr>
      <w:r w:rsidRPr="00350AC8">
        <w:rPr>
          <w:rFonts w:ascii="Times New Roman" w:hAnsi="Times New Roman" w:cs="Times New Roman"/>
          <w:b/>
          <w:bCs/>
        </w:rPr>
        <w:t>Dan O’Connor</w:t>
      </w:r>
      <w:r>
        <w:rPr>
          <w:rFonts w:ascii="Times New Roman" w:hAnsi="Times New Roman" w:cs="Times New Roman"/>
          <w:b/>
          <w:bCs/>
        </w:rPr>
        <w:t>, PhD</w:t>
      </w:r>
      <w:r w:rsidRPr="00350AC8">
        <w:rPr>
          <w:rFonts w:ascii="Times New Roman" w:hAnsi="Times New Roman" w:cs="Times New Roman"/>
          <w:b/>
          <w:bCs/>
        </w:rPr>
        <w:br/>
        <w:t>Associate Professor</w:t>
      </w:r>
      <w:r>
        <w:rPr>
          <w:rFonts w:ascii="Times New Roman" w:hAnsi="Times New Roman" w:cs="Times New Roman"/>
          <w:b/>
          <w:bCs/>
        </w:rPr>
        <w:t>, Library and Information Science</w:t>
      </w:r>
      <w:r w:rsidRPr="00350AC8">
        <w:rPr>
          <w:rFonts w:ascii="Times New Roman" w:hAnsi="Times New Roman" w:cs="Times New Roman"/>
          <w:b/>
          <w:bCs/>
        </w:rPr>
        <w:br/>
        <w:t>School of Communication and Information</w:t>
      </w:r>
      <w:r>
        <w:rPr>
          <w:rFonts w:ascii="Times New Roman" w:hAnsi="Times New Roman" w:cs="Times New Roman"/>
          <w:b/>
          <w:bCs/>
        </w:rPr>
        <w:t>, Rutgers University</w:t>
      </w:r>
      <w:r w:rsidRPr="00350AC8"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t>Room CIL-309</w:t>
      </w:r>
      <w:r w:rsidRPr="00350AC8">
        <w:rPr>
          <w:rFonts w:ascii="Times New Roman" w:hAnsi="Times New Roman" w:cs="Times New Roman"/>
          <w:bCs/>
        </w:rPr>
        <w:br/>
        <w:t>4 Huntington Street</w:t>
      </w:r>
      <w:r w:rsidRPr="00350AC8">
        <w:rPr>
          <w:rFonts w:ascii="Times New Roman" w:hAnsi="Times New Roman" w:cs="Times New Roman"/>
          <w:bCs/>
        </w:rPr>
        <w:br/>
        <w:t>New Brunswick, N</w:t>
      </w:r>
      <w:r>
        <w:rPr>
          <w:rFonts w:ascii="Times New Roman" w:hAnsi="Times New Roman" w:cs="Times New Roman"/>
          <w:bCs/>
        </w:rPr>
        <w:t xml:space="preserve">ew </w:t>
      </w:r>
      <w:r w:rsidRPr="00350AC8">
        <w:rPr>
          <w:rFonts w:ascii="Times New Roman" w:hAnsi="Times New Roman" w:cs="Times New Roman"/>
          <w:bCs/>
        </w:rPr>
        <w:t>J</w:t>
      </w:r>
      <w:r>
        <w:rPr>
          <w:rFonts w:ascii="Times New Roman" w:hAnsi="Times New Roman" w:cs="Times New Roman"/>
          <w:bCs/>
        </w:rPr>
        <w:t>ersey 08901</w:t>
      </w:r>
      <w:r>
        <w:rPr>
          <w:rFonts w:ascii="Times New Roman" w:hAnsi="Times New Roman" w:cs="Times New Roman"/>
          <w:bCs/>
        </w:rPr>
        <w:br/>
      </w:r>
      <w:r w:rsidRPr="00350AC8">
        <w:rPr>
          <w:rFonts w:ascii="Times New Roman" w:hAnsi="Times New Roman" w:cs="Times New Roman"/>
          <w:bCs/>
        </w:rPr>
        <w:t>732</w:t>
      </w:r>
      <w:r>
        <w:rPr>
          <w:rFonts w:ascii="Times New Roman" w:hAnsi="Times New Roman" w:cs="Times New Roman"/>
          <w:bCs/>
        </w:rPr>
        <w:t>.932.</w:t>
      </w:r>
      <w:r w:rsidRPr="00350AC8">
        <w:rPr>
          <w:rFonts w:ascii="Times New Roman" w:hAnsi="Times New Roman" w:cs="Times New Roman"/>
          <w:bCs/>
        </w:rPr>
        <w:t xml:space="preserve">7500 </w:t>
      </w:r>
      <w:r>
        <w:rPr>
          <w:rFonts w:ascii="Times New Roman" w:hAnsi="Times New Roman" w:cs="Times New Roman"/>
          <w:bCs/>
        </w:rPr>
        <w:t>E</w:t>
      </w:r>
      <w:r w:rsidRPr="00350AC8">
        <w:rPr>
          <w:rFonts w:ascii="Times New Roman" w:hAnsi="Times New Roman" w:cs="Times New Roman"/>
          <w:bCs/>
        </w:rPr>
        <w:t xml:space="preserve">xt. </w:t>
      </w:r>
      <w:r>
        <w:rPr>
          <w:rFonts w:ascii="Times New Roman" w:hAnsi="Times New Roman" w:cs="Times New Roman"/>
          <w:bCs/>
        </w:rPr>
        <w:t xml:space="preserve">8219 </w:t>
      </w:r>
      <w:r>
        <w:rPr>
          <w:rFonts w:ascii="Times New Roman" w:hAnsi="Times New Roman" w:cs="Times New Roman"/>
          <w:bCs/>
        </w:rPr>
        <w:br/>
        <w:t>dan.oconnor</w:t>
      </w:r>
      <w:r w:rsidRPr="00350AC8">
        <w:rPr>
          <w:rFonts w:ascii="Times New Roman" w:hAnsi="Times New Roman" w:cs="Times New Roman"/>
          <w:bCs/>
        </w:rPr>
        <w:t>@rutgers.edu</w:t>
      </w:r>
    </w:p>
    <w:p w:rsidR="0061309C" w:rsidRPr="00350AC8" w:rsidRDefault="0061309C" w:rsidP="00350AC8">
      <w:pPr>
        <w:tabs>
          <w:tab w:val="right" w:pos="10080"/>
        </w:tabs>
        <w:spacing w:line="240" w:lineRule="auto"/>
        <w:ind w:left="360" w:hanging="360"/>
        <w:rPr>
          <w:rFonts w:ascii="Times New Roman" w:hAnsi="Times New Roman" w:cs="Times New Roman"/>
          <w:b/>
          <w:bCs/>
        </w:rPr>
      </w:pPr>
    </w:p>
    <w:p w:rsidR="0061309C" w:rsidRPr="00350AC8" w:rsidRDefault="0061309C" w:rsidP="00350AC8">
      <w:pPr>
        <w:tabs>
          <w:tab w:val="right" w:pos="10080"/>
        </w:tabs>
        <w:spacing w:line="240" w:lineRule="auto"/>
        <w:ind w:left="360" w:hanging="360"/>
        <w:rPr>
          <w:rFonts w:ascii="Times New Roman" w:hAnsi="Times New Roman" w:cs="Times New Roman"/>
          <w:bCs/>
        </w:rPr>
      </w:pPr>
      <w:r w:rsidRPr="00350AC8">
        <w:rPr>
          <w:rFonts w:ascii="Times New Roman" w:hAnsi="Times New Roman" w:cs="Times New Roman"/>
          <w:b/>
          <w:bCs/>
        </w:rPr>
        <w:t>Nancy O’Grady</w:t>
      </w:r>
      <w:r w:rsidRPr="00350AC8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>Principal</w:t>
      </w:r>
      <w:r w:rsidRPr="00350AC8">
        <w:rPr>
          <w:rFonts w:ascii="Times New Roman" w:hAnsi="Times New Roman" w:cs="Times New Roman"/>
          <w:b/>
          <w:bCs/>
        </w:rPr>
        <w:t xml:space="preserve"> Children’s Librarian</w:t>
      </w:r>
      <w:r w:rsidRPr="00350AC8">
        <w:rPr>
          <w:rFonts w:ascii="Times New Roman" w:hAnsi="Times New Roman" w:cs="Times New Roman"/>
          <w:b/>
          <w:bCs/>
        </w:rPr>
        <w:br/>
        <w:t>Woodbridge Public Library</w:t>
      </w:r>
      <w:r w:rsidRPr="00350AC8">
        <w:rPr>
          <w:rFonts w:ascii="Times New Roman" w:hAnsi="Times New Roman" w:cs="Times New Roman"/>
          <w:bCs/>
        </w:rPr>
        <w:br/>
        <w:t>1 George Frederick Plaza</w:t>
      </w:r>
      <w:r w:rsidRPr="00350AC8">
        <w:rPr>
          <w:rFonts w:ascii="Times New Roman" w:hAnsi="Times New Roman" w:cs="Times New Roman"/>
          <w:bCs/>
        </w:rPr>
        <w:br/>
        <w:t>Woodbridge, New Jersey 07095</w:t>
      </w:r>
      <w:r w:rsidRPr="00350AC8">
        <w:rPr>
          <w:rFonts w:ascii="Times New Roman" w:hAnsi="Times New Roman" w:cs="Times New Roman"/>
          <w:bCs/>
        </w:rPr>
        <w:br/>
        <w:t>732.634.4450 Ext. 7146</w:t>
      </w:r>
      <w:r w:rsidRPr="00350AC8">
        <w:rPr>
          <w:rFonts w:ascii="Times New Roman" w:hAnsi="Times New Roman" w:cs="Times New Roman"/>
          <w:bCs/>
        </w:rPr>
        <w:br/>
        <w:t>nogrady@woodbridgelibrary.org</w:t>
      </w:r>
    </w:p>
    <w:p w:rsidR="0061309C" w:rsidRPr="00350AC8" w:rsidRDefault="0061309C" w:rsidP="00C536C4">
      <w:pPr>
        <w:tabs>
          <w:tab w:val="right" w:pos="10080"/>
        </w:tabs>
        <w:spacing w:line="240" w:lineRule="auto"/>
        <w:rPr>
          <w:rFonts w:ascii="Times New Roman" w:hAnsi="Times New Roman" w:cs="Times New Roman"/>
          <w:bCs/>
        </w:rPr>
      </w:pPr>
    </w:p>
    <w:p w:rsidR="00A77B3E" w:rsidRPr="00026603" w:rsidRDefault="0061309C" w:rsidP="00026603">
      <w:pPr>
        <w:tabs>
          <w:tab w:val="right" w:pos="10080"/>
        </w:tabs>
        <w:spacing w:line="240" w:lineRule="auto"/>
        <w:ind w:left="360" w:hanging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Bobray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Bordelon</w:t>
      </w:r>
      <w:proofErr w:type="spellEnd"/>
      <w:r w:rsidRPr="00350AC8">
        <w:rPr>
          <w:rFonts w:ascii="Times New Roman" w:hAnsi="Times New Roman" w:cs="Times New Roman"/>
          <w:b/>
          <w:bCs/>
        </w:rPr>
        <w:br/>
      </w:r>
      <w:r w:rsidRPr="00542123">
        <w:rPr>
          <w:rFonts w:ascii="Times New Roman" w:hAnsi="Times New Roman" w:cs="Times New Roman"/>
          <w:b/>
          <w:bCs/>
        </w:rPr>
        <w:t>Economics &amp; Finance Librarian/Data Services Librarian</w:t>
      </w:r>
      <w:r w:rsidRPr="00350AC8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t>Firestone Library, Princeton University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Cs/>
        </w:rPr>
        <w:t xml:space="preserve">Room </w:t>
      </w:r>
      <w:r w:rsidRPr="00542123">
        <w:rPr>
          <w:rFonts w:ascii="Times New Roman" w:hAnsi="Times New Roman" w:cs="Times New Roman"/>
          <w:bCs/>
        </w:rPr>
        <w:t>A-8-J-1</w:t>
      </w:r>
      <w:r>
        <w:rPr>
          <w:rFonts w:ascii="Times New Roman" w:hAnsi="Times New Roman" w:cs="Times New Roman"/>
          <w:bCs/>
        </w:rPr>
        <w:br/>
        <w:t>1 Washington Road</w:t>
      </w:r>
      <w:r w:rsidRPr="00350AC8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Cs/>
        </w:rPr>
        <w:t>Princeton</w:t>
      </w:r>
      <w:r w:rsidRPr="00350AC8">
        <w:rPr>
          <w:rFonts w:ascii="Times New Roman" w:hAnsi="Times New Roman" w:cs="Times New Roman"/>
          <w:bCs/>
        </w:rPr>
        <w:t xml:space="preserve">, New Jersey </w:t>
      </w:r>
      <w:r>
        <w:rPr>
          <w:rFonts w:ascii="Times New Roman" w:hAnsi="Times New Roman" w:cs="Times New Roman"/>
          <w:bCs/>
        </w:rPr>
        <w:t>08544</w:t>
      </w:r>
      <w:r w:rsidRPr="00350AC8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Cs/>
        </w:rPr>
        <w:t>609.258.3211</w:t>
      </w:r>
      <w:r w:rsidRPr="00350AC8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Cs/>
        </w:rPr>
        <w:t>bordelon@princeton.edu</w:t>
      </w:r>
    </w:p>
    <w:sectPr w:rsidR="00A77B3E" w:rsidRPr="00026603" w:rsidSect="007035CD">
      <w:headerReference w:type="default" r:id="rId9"/>
      <w:headerReference w:type="first" r:id="rId10"/>
      <w:pgSz w:w="12240" w:h="15840"/>
      <w:pgMar w:top="1440" w:right="1080" w:bottom="1080" w:left="1080" w:header="8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D59" w:rsidRDefault="008F2D59" w:rsidP="00DF51ED">
      <w:pPr>
        <w:spacing w:line="240" w:lineRule="auto"/>
      </w:pPr>
      <w:r>
        <w:separator/>
      </w:r>
    </w:p>
  </w:endnote>
  <w:endnote w:type="continuationSeparator" w:id="0">
    <w:p w:rsidR="008F2D59" w:rsidRDefault="008F2D59" w:rsidP="00DF51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D59" w:rsidRDefault="008F2D59" w:rsidP="00DF51ED">
      <w:pPr>
        <w:spacing w:line="240" w:lineRule="auto"/>
      </w:pPr>
      <w:r>
        <w:separator/>
      </w:r>
    </w:p>
  </w:footnote>
  <w:footnote w:type="continuationSeparator" w:id="0">
    <w:p w:rsidR="008F2D59" w:rsidRDefault="008F2D59" w:rsidP="00DF51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51ED" w:rsidRPr="00DF51ED" w:rsidRDefault="00DF51ED" w:rsidP="00DF51ED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rStyle w:val="BookTitle"/>
        <w:rFonts w:ascii="Trebuchet MS" w:hAnsi="Trebuchet MS"/>
        <w:sz w:val="36"/>
        <w:szCs w:val="36"/>
        <w:u w:val="single"/>
      </w:rPr>
    </w:pPr>
    <w:r w:rsidRPr="00DF51ED">
      <w:rPr>
        <w:rStyle w:val="BookTitle"/>
        <w:rFonts w:ascii="Trebuchet MS" w:hAnsi="Trebuchet MS"/>
        <w:b w:val="0"/>
        <w:sz w:val="28"/>
        <w:szCs w:val="28"/>
        <w:u w:val="single"/>
      </w:rPr>
      <w:t>AngeloRousos.com</w:t>
    </w:r>
    <w:r w:rsidRPr="00DF51ED">
      <w:rPr>
        <w:rStyle w:val="BookTitle"/>
        <w:rFonts w:ascii="Trebuchet MS" w:hAnsi="Trebuchet MS"/>
        <w:sz w:val="36"/>
        <w:szCs w:val="36"/>
        <w:u w:val="single"/>
      </w:rPr>
      <w:tab/>
      <w:t xml:space="preserve"> </w:t>
    </w:r>
    <w:r w:rsidR="00AB6E6E">
      <w:rPr>
        <w:rStyle w:val="BookTitle"/>
        <w:rFonts w:ascii="Trebuchet MS" w:hAnsi="Trebuchet MS"/>
        <w:sz w:val="36"/>
        <w:szCs w:val="36"/>
        <w:u w:val="single"/>
      </w:rPr>
      <w:tab/>
    </w:r>
    <w:r w:rsidRPr="00DF51ED">
      <w:rPr>
        <w:rStyle w:val="BookTitle"/>
        <w:rFonts w:ascii="Trebuchet MS" w:hAnsi="Trebuchet MS"/>
        <w:sz w:val="36"/>
        <w:szCs w:val="36"/>
        <w:u w:val="single"/>
      </w:rPr>
      <w:t xml:space="preserve">Angelo </w:t>
    </w:r>
    <w:proofErr w:type="spellStart"/>
    <w:r w:rsidRPr="00DF51ED">
      <w:rPr>
        <w:rStyle w:val="BookTitle"/>
        <w:rFonts w:ascii="Trebuchet MS" w:hAnsi="Trebuchet MS"/>
        <w:sz w:val="36"/>
        <w:szCs w:val="36"/>
        <w:u w:val="single"/>
      </w:rPr>
      <w:t>Rousos</w:t>
    </w:r>
    <w:proofErr w:type="spellEnd"/>
  </w:p>
  <w:p w:rsidR="00DF51ED" w:rsidRPr="004D125B" w:rsidRDefault="00DF51ED" w:rsidP="004D125B">
    <w:pPr>
      <w:pStyle w:val="Header"/>
      <w:jc w:val="right"/>
      <w:rPr>
        <w:color w:val="auto"/>
        <w:sz w:val="20"/>
        <w:szCs w:val="20"/>
      </w:rPr>
    </w:pPr>
    <w:r w:rsidRPr="004D125B">
      <w:rPr>
        <w:color w:val="auto"/>
        <w:sz w:val="20"/>
        <w:szCs w:val="20"/>
      </w:rPr>
      <w:t xml:space="preserve">« </w:t>
    </w:r>
    <w:r w:rsidR="004D125B" w:rsidRPr="004D125B">
      <w:rPr>
        <w:color w:val="auto"/>
        <w:sz w:val="20"/>
        <w:szCs w:val="20"/>
      </w:rPr>
      <w:t xml:space="preserve">Please email for contact information. </w:t>
    </w:r>
    <w:r w:rsidRPr="004D125B">
      <w:rPr>
        <w:color w:val="auto"/>
        <w:sz w:val="20"/>
        <w:szCs w:val="20"/>
      </w:rPr>
      <w:t>| angelo.rousos@gmail.com »</w:t>
    </w:r>
  </w:p>
  <w:p w:rsidR="00DF51ED" w:rsidRDefault="00DF51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43F2" w:rsidRPr="00DF51ED" w:rsidRDefault="005443F2" w:rsidP="005443F2">
    <w:pPr>
      <w:pStyle w:val="Header"/>
      <w:tabs>
        <w:tab w:val="clear" w:pos="4680"/>
        <w:tab w:val="clear" w:pos="9360"/>
        <w:tab w:val="center" w:pos="5040"/>
        <w:tab w:val="right" w:pos="10080"/>
      </w:tabs>
      <w:rPr>
        <w:rStyle w:val="BookTitle"/>
        <w:rFonts w:ascii="Trebuchet MS" w:hAnsi="Trebuchet MS"/>
        <w:sz w:val="36"/>
        <w:szCs w:val="36"/>
        <w:u w:val="single"/>
      </w:rPr>
    </w:pPr>
    <w:r w:rsidRPr="00DF51ED">
      <w:rPr>
        <w:rStyle w:val="BookTitle"/>
        <w:rFonts w:ascii="Trebuchet MS" w:hAnsi="Trebuchet MS"/>
        <w:b w:val="0"/>
        <w:sz w:val="36"/>
        <w:szCs w:val="36"/>
        <w:u w:val="single"/>
      </w:rPr>
      <w:t xml:space="preserve">Curriculum Vitae </w:t>
    </w:r>
    <w:r w:rsidRPr="00DF51ED">
      <w:rPr>
        <w:rStyle w:val="BookTitle"/>
        <w:rFonts w:ascii="Trebuchet MS" w:hAnsi="Trebuchet MS"/>
        <w:b w:val="0"/>
        <w:sz w:val="36"/>
        <w:szCs w:val="36"/>
        <w:u w:val="single"/>
      </w:rPr>
      <w:tab/>
    </w:r>
    <w:r w:rsidRPr="00DF51ED">
      <w:rPr>
        <w:rStyle w:val="BookTitle"/>
        <w:rFonts w:ascii="Trebuchet MS" w:hAnsi="Trebuchet MS"/>
        <w:b w:val="0"/>
        <w:sz w:val="28"/>
        <w:szCs w:val="28"/>
        <w:u w:val="single"/>
      </w:rPr>
      <w:t>AngeloRousos.com</w:t>
    </w:r>
    <w:r w:rsidRPr="00DF51ED">
      <w:rPr>
        <w:rStyle w:val="BookTitle"/>
        <w:rFonts w:ascii="Trebuchet MS" w:hAnsi="Trebuchet MS"/>
        <w:sz w:val="36"/>
        <w:szCs w:val="36"/>
        <w:u w:val="single"/>
      </w:rPr>
      <w:tab/>
      <w:t xml:space="preserve"> Angelo Rousos</w:t>
    </w:r>
  </w:p>
  <w:p w:rsidR="005443F2" w:rsidRPr="00DF51ED" w:rsidRDefault="005443F2" w:rsidP="005443F2">
    <w:pPr>
      <w:pStyle w:val="Header"/>
      <w:rPr>
        <w:sz w:val="20"/>
        <w:szCs w:val="20"/>
      </w:rPr>
    </w:pPr>
    <w:r w:rsidRPr="00DF51ED">
      <w:rPr>
        <w:sz w:val="20"/>
        <w:szCs w:val="20"/>
      </w:rPr>
      <w:t xml:space="preserve">« 145 </w:t>
    </w:r>
    <w:proofErr w:type="spellStart"/>
    <w:r w:rsidRPr="00DF51ED">
      <w:rPr>
        <w:sz w:val="20"/>
        <w:szCs w:val="20"/>
      </w:rPr>
      <w:t>Bucknell</w:t>
    </w:r>
    <w:proofErr w:type="spellEnd"/>
    <w:r w:rsidRPr="00DF51ED">
      <w:rPr>
        <w:sz w:val="20"/>
        <w:szCs w:val="20"/>
      </w:rPr>
      <w:t xml:space="preserve"> Ave. Woodbridge, New Jersey 07095 | 732.692.0432 | angelo.rousos@gmail.com »</w:t>
    </w:r>
  </w:p>
  <w:p w:rsidR="005443F2" w:rsidRDefault="005443F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930D64"/>
    <w:multiLevelType w:val="hybridMultilevel"/>
    <w:tmpl w:val="E31C5792"/>
    <w:lvl w:ilvl="0" w:tplc="D682E2C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B3E"/>
    <w:rsid w:val="00005047"/>
    <w:rsid w:val="00020773"/>
    <w:rsid w:val="00026603"/>
    <w:rsid w:val="000E6328"/>
    <w:rsid w:val="000F59C3"/>
    <w:rsid w:val="001A4CAA"/>
    <w:rsid w:val="001F4AA4"/>
    <w:rsid w:val="0031359D"/>
    <w:rsid w:val="003457BF"/>
    <w:rsid w:val="004C7DE3"/>
    <w:rsid w:val="004D125B"/>
    <w:rsid w:val="005153C9"/>
    <w:rsid w:val="00534903"/>
    <w:rsid w:val="005415EB"/>
    <w:rsid w:val="005443F2"/>
    <w:rsid w:val="00563034"/>
    <w:rsid w:val="0061309C"/>
    <w:rsid w:val="00681775"/>
    <w:rsid w:val="006E6716"/>
    <w:rsid w:val="007035CD"/>
    <w:rsid w:val="00765D4A"/>
    <w:rsid w:val="008F2D59"/>
    <w:rsid w:val="008F4937"/>
    <w:rsid w:val="009B1BEC"/>
    <w:rsid w:val="00A77B3E"/>
    <w:rsid w:val="00AB6E6E"/>
    <w:rsid w:val="00AC77BB"/>
    <w:rsid w:val="00B27C17"/>
    <w:rsid w:val="00CC3741"/>
    <w:rsid w:val="00D96924"/>
    <w:rsid w:val="00DF51ED"/>
    <w:rsid w:val="00E01904"/>
    <w:rsid w:val="00E07472"/>
    <w:rsid w:val="00E15269"/>
    <w:rsid w:val="00E47C63"/>
    <w:rsid w:val="00E57050"/>
    <w:rsid w:val="00E63A3C"/>
    <w:rsid w:val="00EA3B63"/>
    <w:rsid w:val="00F6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30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309C"/>
    <w:pPr>
      <w:suppressAutoHyphens/>
      <w:spacing w:after="200"/>
      <w:ind w:left="720"/>
      <w:contextualSpacing/>
    </w:pPr>
    <w:rPr>
      <w:rFonts w:ascii="Calibri" w:eastAsia="Times New Roman" w:hAnsi="Calibri" w:cs="Calibri"/>
      <w:color w:val="auto"/>
      <w:lang w:eastAsia="ar-SA"/>
    </w:rPr>
  </w:style>
  <w:style w:type="paragraph" w:customStyle="1" w:styleId="Resumeheader">
    <w:name w:val="Resume header"/>
    <w:basedOn w:val="Normal"/>
    <w:qFormat/>
    <w:rsid w:val="0061309C"/>
    <w:pPr>
      <w:pBdr>
        <w:bottom w:val="single" w:sz="4" w:space="1" w:color="000000"/>
      </w:pBdr>
      <w:tabs>
        <w:tab w:val="right" w:pos="10080"/>
      </w:tabs>
      <w:suppressAutoHyphens/>
      <w:spacing w:before="100" w:beforeAutospacing="1" w:after="100" w:afterAutospacing="1" w:line="240" w:lineRule="auto"/>
      <w:ind w:left="720" w:hanging="720"/>
    </w:pPr>
    <w:rPr>
      <w:rFonts w:ascii="Arial Black" w:eastAsia="Times New Roman" w:hAnsi="Arial Black" w:cs="Calibri"/>
      <w:b/>
      <w:color w:val="auto"/>
      <w:sz w:val="24"/>
      <w:szCs w:val="24"/>
      <w:lang w:eastAsia="ar-SA"/>
    </w:rPr>
  </w:style>
  <w:style w:type="character" w:styleId="BookTitle">
    <w:name w:val="Book Title"/>
    <w:basedOn w:val="DefaultParagraphFont"/>
    <w:uiPriority w:val="33"/>
    <w:qFormat/>
    <w:rsid w:val="00026603"/>
    <w:rPr>
      <w:b/>
      <w:bCs/>
      <w:smallCaps/>
      <w:spacing w:val="5"/>
    </w:rPr>
  </w:style>
  <w:style w:type="paragraph" w:styleId="Header">
    <w:name w:val="header"/>
    <w:basedOn w:val="Normal"/>
    <w:link w:val="HeaderChar"/>
    <w:uiPriority w:val="99"/>
    <w:rsid w:val="00DF51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1ED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rsid w:val="00DF51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F51ED"/>
    <w:rPr>
      <w:rFonts w:ascii="Arial" w:eastAsia="Arial" w:hAnsi="Arial" w:cs="Arial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rsid w:val="00DF51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51ED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30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309C"/>
    <w:pPr>
      <w:suppressAutoHyphens/>
      <w:spacing w:after="200"/>
      <w:ind w:left="720"/>
      <w:contextualSpacing/>
    </w:pPr>
    <w:rPr>
      <w:rFonts w:ascii="Calibri" w:eastAsia="Times New Roman" w:hAnsi="Calibri" w:cs="Calibri"/>
      <w:color w:val="auto"/>
      <w:lang w:eastAsia="ar-SA"/>
    </w:rPr>
  </w:style>
  <w:style w:type="paragraph" w:customStyle="1" w:styleId="Resumeheader">
    <w:name w:val="Resume header"/>
    <w:basedOn w:val="Normal"/>
    <w:qFormat/>
    <w:rsid w:val="0061309C"/>
    <w:pPr>
      <w:pBdr>
        <w:bottom w:val="single" w:sz="4" w:space="1" w:color="000000"/>
      </w:pBdr>
      <w:tabs>
        <w:tab w:val="right" w:pos="10080"/>
      </w:tabs>
      <w:suppressAutoHyphens/>
      <w:spacing w:before="100" w:beforeAutospacing="1" w:after="100" w:afterAutospacing="1" w:line="240" w:lineRule="auto"/>
      <w:ind w:left="720" w:hanging="720"/>
    </w:pPr>
    <w:rPr>
      <w:rFonts w:ascii="Arial Black" w:eastAsia="Times New Roman" w:hAnsi="Arial Black" w:cs="Calibri"/>
      <w:b/>
      <w:color w:val="auto"/>
      <w:sz w:val="24"/>
      <w:szCs w:val="24"/>
      <w:lang w:eastAsia="ar-SA"/>
    </w:rPr>
  </w:style>
  <w:style w:type="character" w:styleId="BookTitle">
    <w:name w:val="Book Title"/>
    <w:basedOn w:val="DefaultParagraphFont"/>
    <w:uiPriority w:val="33"/>
    <w:qFormat/>
    <w:rsid w:val="00026603"/>
    <w:rPr>
      <w:b/>
      <w:bCs/>
      <w:smallCaps/>
      <w:spacing w:val="5"/>
    </w:rPr>
  </w:style>
  <w:style w:type="paragraph" w:styleId="Header">
    <w:name w:val="header"/>
    <w:basedOn w:val="Normal"/>
    <w:link w:val="HeaderChar"/>
    <w:uiPriority w:val="99"/>
    <w:rsid w:val="00DF51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1ED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rsid w:val="00DF51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F51ED"/>
    <w:rPr>
      <w:rFonts w:ascii="Arial" w:eastAsia="Arial" w:hAnsi="Arial" w:cs="Arial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rsid w:val="00DF51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51ED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9B877-2D81-4576-A14E-F5E2ECAE8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Angelo Rousos</cp:lastModifiedBy>
  <cp:revision>2</cp:revision>
  <cp:lastPrinted>2011-12-27T22:10:00Z</cp:lastPrinted>
  <dcterms:created xsi:type="dcterms:W3CDTF">2013-01-03T06:00:00Z</dcterms:created>
  <dcterms:modified xsi:type="dcterms:W3CDTF">2013-01-03T06:00:00Z</dcterms:modified>
</cp:coreProperties>
</file>