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7" w:rightFromText="187" w:tblpXSpec="center" w:tblpYSpec="top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/>
      </w:tblPr>
      <w:tblGrid>
        <w:gridCol w:w="9576"/>
      </w:tblGrid>
      <w:tr w:rsidR="00AD61C5">
        <w:trPr>
          <w:jc w:val="center"/>
        </w:trPr>
        <w:tc>
          <w:tcPr>
            <w:tcW w:w="9576" w:type="dxa"/>
          </w:tcPr>
          <w:p w:rsidR="000D1C04" w:rsidRDefault="000D1C04">
            <w:pPr>
              <w:pStyle w:val="HeaderFirstPage"/>
              <w:pBdr>
                <w:bottom w:val="none" w:sz="0" w:space="0" w:color="auto"/>
              </w:pBdr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703981219"/>
        <w:placeholder>
          <w:docPart w:val="606513D0730145569039A9438E4ADB90"/>
        </w:placeholder>
        <w:docPartList>
          <w:docPartGallery w:val="Quick Parts"/>
          <w:docPartCategory w:val=" Resume Name"/>
        </w:docPartList>
      </w:sdtPr>
      <w:sdtContent>
        <w:p w:rsidR="000D1C04" w:rsidRDefault="000D1C04">
          <w:pPr>
            <w:pStyle w:val="NoSpacing"/>
          </w:pPr>
        </w:p>
        <w:tbl>
          <w:tblPr>
            <w:tblStyle w:val="TableGrid"/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365"/>
            <w:gridCol w:w="9363"/>
          </w:tblGrid>
          <w:tr w:rsidR="00AD61C5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0D1C04" w:rsidRDefault="000D1C04"/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7C7647" w:rsidRDefault="00051068" w:rsidP="007C7647">
                <w:pPr>
                  <w:pStyle w:val="PersonalName"/>
                  <w:jc w:val="left"/>
                </w:pPr>
                <w:r>
                  <w:rPr>
                    <w:lang w:eastAsia="en-US"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4342765</wp:posOffset>
                      </wp:positionH>
                      <wp:positionV relativeFrom="paragraph">
                        <wp:posOffset>-107950</wp:posOffset>
                      </wp:positionV>
                      <wp:extent cx="1155700" cy="1574800"/>
                      <wp:effectExtent l="190500" t="152400" r="177800" b="139700"/>
                      <wp:wrapNone/>
                      <wp:docPr id="2" name="Picture 1" descr="H:\Users\Ibrahim\Pictures\my papers\profilepicture-2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:\Users\Ibrahim\Pictures\my papers\profilepicture-2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55700" cy="15748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190500" algn="tl" rotWithShape="0">
                                  <a:srgbClr val="000000">
                                    <a:alpha val="70000"/>
                                  </a:srgbClr>
                                </a:outerShdw>
                              </a:effectLst>
                            </pic:spPr>
                          </pic:pic>
                        </a:graphicData>
                      </a:graphic>
                    </wp:anchor>
                  </w:drawing>
                </w:r>
                <w:r w:rsidR="007C7647">
                  <w:t>Ibrahim Ismael</w:t>
                </w:r>
              </w:p>
              <w:p w:rsidR="00D01E4A" w:rsidRDefault="00D01E4A" w:rsidP="00D01E4A">
                <w:pPr>
                  <w:pStyle w:val="AddressText"/>
                  <w:jc w:val="left"/>
                </w:pPr>
                <w:r>
                  <w:t>Web Developer</w:t>
                </w:r>
              </w:p>
              <w:p w:rsidR="00C9450A" w:rsidRDefault="00C9450A" w:rsidP="00D01E4A">
                <w:pPr>
                  <w:pStyle w:val="AddressText"/>
                  <w:jc w:val="left"/>
                </w:pPr>
                <w:r>
                  <w:t>Date of birth: 26-10-1990</w:t>
                </w:r>
              </w:p>
              <w:p w:rsidR="00C9450A" w:rsidRDefault="00CE7165" w:rsidP="00D01E4A">
                <w:pPr>
                  <w:pStyle w:val="AddressText"/>
                  <w:jc w:val="left"/>
                </w:pPr>
                <w:r>
                  <w:t>Nationality: Jordan</w:t>
                </w:r>
              </w:p>
              <w:p w:rsidR="000D1C04" w:rsidRDefault="001343B0" w:rsidP="007C7647">
                <w:pPr>
                  <w:pStyle w:val="AddressText"/>
                  <w:jc w:val="left"/>
                </w:pPr>
                <w:r>
                  <w:t xml:space="preserve">Phone: </w:t>
                </w:r>
                <w:r w:rsidR="003F6DE2">
                  <w:t>050-1278990</w:t>
                </w:r>
              </w:p>
              <w:p w:rsidR="000D1C04" w:rsidRDefault="001343B0" w:rsidP="007C7647">
                <w:pPr>
                  <w:pStyle w:val="AddressText"/>
                  <w:jc w:val="left"/>
                </w:pPr>
                <w:r>
                  <w:t xml:space="preserve">E-mail: </w:t>
                </w:r>
                <w:hyperlink r:id="rId9" w:history="1">
                  <w:r w:rsidR="003F6DE2" w:rsidRPr="00C57320">
                    <w:rPr>
                      <w:rStyle w:val="Hyperlink"/>
                    </w:rPr>
                    <w:t>imismael@hotmail.com</w:t>
                  </w:r>
                </w:hyperlink>
              </w:p>
              <w:p w:rsidR="00F2168A" w:rsidRPr="003F6DE2" w:rsidRDefault="00F2168A" w:rsidP="007C7647">
                <w:pPr>
                  <w:pStyle w:val="AddressText"/>
                  <w:jc w:val="left"/>
                </w:pPr>
                <w:r>
                  <w:t xml:space="preserve">For More Information: </w:t>
                </w:r>
                <w:hyperlink r:id="rId10" w:history="1">
                  <w:r w:rsidRPr="00F2168A">
                    <w:rPr>
                      <w:rStyle w:val="Hyperlink"/>
                    </w:rPr>
                    <w:t>http://www.ibrahimis.com</w:t>
                  </w:r>
                </w:hyperlink>
              </w:p>
            </w:tc>
          </w:tr>
        </w:tbl>
        <w:p w:rsidR="000D1C04" w:rsidRDefault="00F37748">
          <w:pPr>
            <w:pStyle w:val="NoSpacing"/>
          </w:pPr>
        </w:p>
      </w:sdtContent>
    </w:sdt>
    <w:tbl>
      <w:tblPr>
        <w:tblStyle w:val="TableGrid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/>
      </w:tblPr>
      <w:tblGrid>
        <w:gridCol w:w="365"/>
        <w:gridCol w:w="9363"/>
      </w:tblGrid>
      <w:tr w:rsidR="00AD61C5" w:rsidTr="00FC07FD">
        <w:trPr>
          <w:trHeight w:val="9039"/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0D1C04" w:rsidRDefault="000D1C04"/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0D1C04" w:rsidRDefault="001343B0">
            <w:pPr>
              <w:pStyle w:val="Section"/>
            </w:pPr>
            <w:r>
              <w:t>Education</w:t>
            </w:r>
          </w:p>
          <w:p w:rsidR="00E45574" w:rsidRDefault="00E45574" w:rsidP="00C9450A">
            <w:pPr>
              <w:pStyle w:val="Subsection"/>
            </w:pPr>
            <w:r>
              <w:t xml:space="preserve">Bachelor of </w:t>
            </w:r>
            <w:r w:rsidR="00925F2C">
              <w:t xml:space="preserve">Science in </w:t>
            </w:r>
            <w:r>
              <w:t xml:space="preserve">Computer </w:t>
            </w:r>
            <w:r w:rsidR="00925F2C">
              <w:t>Science</w:t>
            </w:r>
            <w:r>
              <w:t xml:space="preserve"> </w:t>
            </w:r>
            <w:r>
              <w:rPr>
                <w:rStyle w:val="SubsectionDateChar"/>
              </w:rPr>
              <w:t>(</w:t>
            </w:r>
            <w:r w:rsidR="00DA67E4">
              <w:rPr>
                <w:rStyle w:val="SubsectionDateChar"/>
              </w:rPr>
              <w:t xml:space="preserve">February </w:t>
            </w:r>
            <w:r w:rsidR="00705F2B">
              <w:rPr>
                <w:b w:val="0"/>
              </w:rPr>
              <w:t>2013</w:t>
            </w:r>
            <w:r>
              <w:rPr>
                <w:rStyle w:val="SubsectionDateChar"/>
              </w:rPr>
              <w:t>)</w:t>
            </w:r>
          </w:p>
          <w:p w:rsidR="000D1C04" w:rsidRDefault="003F6DE2" w:rsidP="003F6DE2">
            <w:pPr>
              <w:pStyle w:val="Subsection"/>
              <w:rPr>
                <w:rStyle w:val="SubsectionDateChar"/>
              </w:rPr>
            </w:pPr>
            <w:r>
              <w:t>High School</w:t>
            </w:r>
            <w:r w:rsidR="001343B0">
              <w:t xml:space="preserve"> </w:t>
            </w:r>
            <w:r w:rsidR="001343B0">
              <w:rPr>
                <w:rStyle w:val="SubsectionDateChar"/>
              </w:rPr>
              <w:t>(</w:t>
            </w:r>
            <w:r>
              <w:rPr>
                <w:b w:val="0"/>
              </w:rPr>
              <w:t>June 2008</w:t>
            </w:r>
            <w:r w:rsidR="001343B0">
              <w:rPr>
                <w:rStyle w:val="SubsectionDateChar"/>
              </w:rPr>
              <w:t>)</w:t>
            </w:r>
          </w:p>
          <w:p w:rsidR="001E77EE" w:rsidRDefault="001E77EE" w:rsidP="003F6DE2">
            <w:pPr>
              <w:pStyle w:val="Subsection"/>
            </w:pPr>
          </w:p>
          <w:p w:rsidR="00CF2AF6" w:rsidRDefault="00CF2AF6" w:rsidP="00CF2AF6">
            <w:pPr>
              <w:pStyle w:val="Section"/>
            </w:pPr>
            <w:r>
              <w:t>Languages</w:t>
            </w:r>
          </w:p>
          <w:p w:rsidR="00CF2AF6" w:rsidRPr="00CF2AF6" w:rsidRDefault="00CF2AF6" w:rsidP="00CF2AF6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Arabic (native)</w:t>
            </w:r>
          </w:p>
          <w:p w:rsidR="00CF2AF6" w:rsidRPr="006937F6" w:rsidRDefault="00CF2AF6" w:rsidP="00CF2AF6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English (fluent)</w:t>
            </w:r>
          </w:p>
          <w:p w:rsidR="00CF2AF6" w:rsidRDefault="00CF2AF6" w:rsidP="003F6DE2">
            <w:pPr>
              <w:pStyle w:val="Subsection"/>
            </w:pPr>
          </w:p>
          <w:p w:rsidR="000D1C04" w:rsidRDefault="001343B0">
            <w:pPr>
              <w:pStyle w:val="Section"/>
            </w:pPr>
            <w:r>
              <w:t>Experience</w:t>
            </w:r>
          </w:p>
          <w:p w:rsidR="006937F6" w:rsidRPr="006937F6" w:rsidRDefault="006937F6" w:rsidP="00BF019E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 xml:space="preserve">Full-time developer at Exceed IT Services </w:t>
            </w:r>
            <w:r w:rsidRPr="00974E4F">
              <w:t>(</w:t>
            </w:r>
            <w:r>
              <w:t xml:space="preserve">March 2013 – </w:t>
            </w:r>
            <w:r w:rsidR="006E1253">
              <w:t>present</w:t>
            </w:r>
            <w:r w:rsidRPr="00974E4F">
              <w:t>)</w:t>
            </w:r>
          </w:p>
          <w:p w:rsidR="003B060F" w:rsidRPr="003B060F" w:rsidRDefault="003B060F" w:rsidP="003B060F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 xml:space="preserve">Part-time web developer at Exceed </w:t>
            </w:r>
            <w:r w:rsidRPr="00974E4F">
              <w:t>(</w:t>
            </w:r>
            <w:r>
              <w:t>September</w:t>
            </w:r>
            <w:r w:rsidRPr="00974E4F">
              <w:t xml:space="preserve"> </w:t>
            </w:r>
            <w:r>
              <w:t>2012</w:t>
            </w:r>
            <w:r w:rsidRPr="00974E4F">
              <w:t xml:space="preserve">– </w:t>
            </w:r>
            <w:r>
              <w:t>November 2012</w:t>
            </w:r>
            <w:r w:rsidRPr="00974E4F">
              <w:t>)</w:t>
            </w:r>
          </w:p>
          <w:p w:rsidR="003F6DE2" w:rsidRPr="00974E4F" w:rsidRDefault="003F6DE2" w:rsidP="00495132">
            <w:pPr>
              <w:pStyle w:val="ListBullet"/>
            </w:pPr>
            <w:r w:rsidRPr="00974E4F">
              <w:rPr>
                <w:rStyle w:val="SubsectionDateChar"/>
              </w:rPr>
              <w:t xml:space="preserve">Web </w:t>
            </w:r>
            <w:r w:rsidR="00495132">
              <w:rPr>
                <w:rStyle w:val="SubsectionDateChar"/>
              </w:rPr>
              <w:t>Developer</w:t>
            </w:r>
            <w:r w:rsidRPr="00974E4F">
              <w:rPr>
                <w:rStyle w:val="SubsectionDateChar"/>
              </w:rPr>
              <w:t xml:space="preserve"> Freelancer</w:t>
            </w:r>
            <w:r w:rsidR="001343B0" w:rsidRPr="00974E4F">
              <w:t xml:space="preserve"> (</w:t>
            </w:r>
            <w:r w:rsidRPr="00974E4F">
              <w:t>July 2006</w:t>
            </w:r>
            <w:r w:rsidR="001343B0" w:rsidRPr="00974E4F">
              <w:t xml:space="preserve"> – </w:t>
            </w:r>
            <w:r w:rsidR="003B060F">
              <w:t>2010</w:t>
            </w:r>
            <w:r w:rsidR="001343B0" w:rsidRPr="00974E4F">
              <w:t>)</w:t>
            </w:r>
          </w:p>
          <w:p w:rsidR="009A6F2C" w:rsidRDefault="009A6F2C">
            <w:pPr>
              <w:pStyle w:val="Section"/>
            </w:pPr>
          </w:p>
          <w:p w:rsidR="000D1C04" w:rsidRDefault="001343B0">
            <w:pPr>
              <w:pStyle w:val="Section"/>
            </w:pPr>
            <w:r>
              <w:t>Skills</w:t>
            </w:r>
          </w:p>
          <w:p w:rsidR="00D56258" w:rsidRPr="003B060F" w:rsidRDefault="00D56258" w:rsidP="00D56258">
            <w:pPr>
              <w:pStyle w:val="Subsection"/>
              <w:rPr>
                <w:rStyle w:val="SubsectionDateChar"/>
                <w:b/>
              </w:rPr>
            </w:pPr>
            <w:r>
              <w:t>General Working Skills</w:t>
            </w:r>
          </w:p>
          <w:p w:rsidR="005939C3" w:rsidRPr="00331AE9" w:rsidRDefault="00331AE9" w:rsidP="005939C3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Always looking forward for self development</w:t>
            </w:r>
          </w:p>
          <w:p w:rsidR="00DD6F58" w:rsidRPr="00DD6F58" w:rsidRDefault="00DD6F58" w:rsidP="00DD6F58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Team player</w:t>
            </w:r>
          </w:p>
          <w:p w:rsidR="00F63884" w:rsidRPr="00F63884" w:rsidRDefault="00C803E5" w:rsidP="00F63884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 xml:space="preserve">Aiming </w:t>
            </w:r>
            <w:r w:rsidR="00DD6F58">
              <w:rPr>
                <w:rStyle w:val="SubsectionDateChar"/>
              </w:rPr>
              <w:t>to deliver on time and avoid any slippag</w:t>
            </w:r>
            <w:r w:rsidR="00F63884">
              <w:rPr>
                <w:rStyle w:val="SubsectionDateChar"/>
              </w:rPr>
              <w:t>e</w:t>
            </w:r>
          </w:p>
          <w:p w:rsidR="00F63884" w:rsidRPr="00074AFA" w:rsidRDefault="00F63884" w:rsidP="00F63884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Building great relations with colleagues and keeping proper communications</w:t>
            </w:r>
          </w:p>
          <w:p w:rsidR="00074AFA" w:rsidRPr="00074AFA" w:rsidRDefault="00074AFA" w:rsidP="00074AFA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Proactive and on head of my work</w:t>
            </w:r>
          </w:p>
          <w:p w:rsidR="00074AFA" w:rsidRPr="00074AFA" w:rsidRDefault="00074AFA" w:rsidP="00074AFA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Taking initiative whenever enhancements are possible</w:t>
            </w:r>
          </w:p>
          <w:p w:rsidR="00074AFA" w:rsidRPr="005939C3" w:rsidRDefault="006746CC" w:rsidP="006746CC">
            <w:pPr>
              <w:pStyle w:val="ListBullet"/>
            </w:pPr>
            <w:r>
              <w:rPr>
                <w:rStyle w:val="SubsectionDateChar"/>
              </w:rPr>
              <w:t xml:space="preserve">Taking ownership of tasks, and making sure the work is done flawlessly </w:t>
            </w:r>
          </w:p>
          <w:p w:rsidR="003B060F" w:rsidRPr="003B060F" w:rsidRDefault="00457215" w:rsidP="004450EA">
            <w:pPr>
              <w:pStyle w:val="Subsection"/>
              <w:rPr>
                <w:rStyle w:val="SubsectionDateChar"/>
                <w:b/>
              </w:rPr>
            </w:pPr>
            <w:r>
              <w:t xml:space="preserve">Web </w:t>
            </w:r>
            <w:r w:rsidR="004450EA">
              <w:t>Development</w:t>
            </w:r>
            <w:r w:rsidR="003B060F">
              <w:t xml:space="preserve"> and Design</w:t>
            </w:r>
          </w:p>
          <w:p w:rsidR="003B060F" w:rsidRPr="00974E4F" w:rsidRDefault="003B060F" w:rsidP="003B060F">
            <w:pPr>
              <w:pStyle w:val="ListBullet"/>
              <w:rPr>
                <w:rStyle w:val="Strong"/>
                <w:b w:val="0"/>
                <w:color w:val="000000" w:themeColor="text1"/>
              </w:rPr>
            </w:pPr>
            <w:r w:rsidRPr="00974E4F">
              <w:rPr>
                <w:rStyle w:val="SubsectionDateChar"/>
              </w:rPr>
              <w:t>JavaScript</w:t>
            </w:r>
            <w:r w:rsidRPr="00974E4F">
              <w:rPr>
                <w:rStyle w:val="Strong"/>
                <w:b w:val="0"/>
                <w:color w:val="000000" w:themeColor="text1"/>
              </w:rPr>
              <w:t xml:space="preserve"> </w:t>
            </w:r>
            <w:r w:rsidRPr="00974E4F">
              <w:rPr>
                <w:rStyle w:val="SubsectionDateChar"/>
              </w:rPr>
              <w:t>programming</w:t>
            </w:r>
          </w:p>
          <w:p w:rsidR="003B060F" w:rsidRDefault="003B060F" w:rsidP="004450EA">
            <w:pPr>
              <w:pStyle w:val="ListBullet"/>
              <w:rPr>
                <w:rStyle w:val="SubsectionDateChar"/>
              </w:rPr>
            </w:pPr>
            <w:r w:rsidRPr="00974E4F">
              <w:rPr>
                <w:rStyle w:val="SubsectionDateChar"/>
              </w:rPr>
              <w:t>Building</w:t>
            </w:r>
            <w:r w:rsidR="004450EA">
              <w:rPr>
                <w:rStyle w:val="SubsectionDateChar"/>
              </w:rPr>
              <w:t xml:space="preserve"> and slicing</w:t>
            </w:r>
            <w:r w:rsidR="004450EA">
              <w:rPr>
                <w:rStyle w:val="Strong"/>
                <w:b w:val="0"/>
                <w:color w:val="000000" w:themeColor="text1"/>
              </w:rPr>
              <w:t xml:space="preserve"> </w:t>
            </w:r>
            <w:r>
              <w:rPr>
                <w:rStyle w:val="SubsectionDateChar"/>
              </w:rPr>
              <w:t>cross-browser compatible HTML pages</w:t>
            </w:r>
          </w:p>
          <w:p w:rsidR="003B060F" w:rsidRDefault="004450EA" w:rsidP="004450EA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Styling web pages using CSS and CSS 3</w:t>
            </w:r>
          </w:p>
          <w:p w:rsidR="004F3E63" w:rsidRDefault="004F3E63" w:rsidP="004F3E63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Using HTML 5 to enhance page content for compatible browsers</w:t>
            </w:r>
          </w:p>
          <w:p w:rsidR="003B060F" w:rsidRPr="009573F7" w:rsidRDefault="003B060F" w:rsidP="003B060F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proofErr w:type="spellStart"/>
            <w:r>
              <w:rPr>
                <w:rStyle w:val="SubsectionDateChar"/>
              </w:rPr>
              <w:t>jQuery</w:t>
            </w:r>
            <w:proofErr w:type="spellEnd"/>
            <w:r>
              <w:rPr>
                <w:rStyle w:val="SubsectionDateChar"/>
              </w:rPr>
              <w:t xml:space="preserve"> development for advanced web </w:t>
            </w:r>
            <w:r w:rsidR="009573F7">
              <w:rPr>
                <w:rStyle w:val="SubsectionDateChar"/>
              </w:rPr>
              <w:t xml:space="preserve">functionalities and </w:t>
            </w:r>
            <w:r>
              <w:rPr>
                <w:rStyle w:val="SubsectionDateChar"/>
              </w:rPr>
              <w:t>interfaces</w:t>
            </w:r>
          </w:p>
          <w:p w:rsidR="004841F6" w:rsidRPr="00F706E4" w:rsidRDefault="004841F6" w:rsidP="004841F6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 xml:space="preserve">Developing </w:t>
            </w:r>
            <w:proofErr w:type="spellStart"/>
            <w:r>
              <w:rPr>
                <w:rStyle w:val="SubsectionDateChar"/>
              </w:rPr>
              <w:t>RESTful</w:t>
            </w:r>
            <w:proofErr w:type="spellEnd"/>
            <w:r>
              <w:rPr>
                <w:rStyle w:val="SubsectionDateChar"/>
              </w:rPr>
              <w:t xml:space="preserve"> web services using Windows Communication Foundation/ASP.NET</w:t>
            </w:r>
          </w:p>
          <w:p w:rsidR="009B7D1B" w:rsidRPr="009B7D1B" w:rsidRDefault="00F706E4" w:rsidP="009B7D1B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Building custom web UI components using JavaScript/</w:t>
            </w:r>
            <w:proofErr w:type="spellStart"/>
            <w:r>
              <w:rPr>
                <w:rStyle w:val="SubsectionDateChar"/>
              </w:rPr>
              <w:t>jQuery</w:t>
            </w:r>
            <w:proofErr w:type="spellEnd"/>
          </w:p>
          <w:p w:rsidR="009B7D1B" w:rsidRPr="009B7D1B" w:rsidRDefault="009B7D1B" w:rsidP="004F3E63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 xml:space="preserve">Creating </w:t>
            </w:r>
            <w:r w:rsidR="001241BE">
              <w:rPr>
                <w:rStyle w:val="SubsectionDateChar"/>
              </w:rPr>
              <w:t>responsive pages that work f</w:t>
            </w:r>
            <w:r w:rsidR="004F3E63">
              <w:rPr>
                <w:rStyle w:val="SubsectionDateChar"/>
              </w:rPr>
              <w:t>or desktop, tablets and mobiles using HTML and CSS 3</w:t>
            </w:r>
          </w:p>
          <w:p w:rsidR="009573F7" w:rsidRPr="004841F6" w:rsidRDefault="009573F7" w:rsidP="001B3B19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Using JavaScript to</w:t>
            </w:r>
            <w:r w:rsidR="001B3B19">
              <w:rPr>
                <w:rStyle w:val="SubsectionDateChar"/>
              </w:rPr>
              <w:t xml:space="preserve"> communicate with and consume web services, </w:t>
            </w:r>
            <w:r>
              <w:rPr>
                <w:rStyle w:val="SubsectionDateChar"/>
              </w:rPr>
              <w:t>creat</w:t>
            </w:r>
            <w:r w:rsidR="001B3B19">
              <w:rPr>
                <w:rStyle w:val="SubsectionDateChar"/>
              </w:rPr>
              <w:t>ing</w:t>
            </w:r>
            <w:r>
              <w:rPr>
                <w:rStyle w:val="SubsectionDateChar"/>
              </w:rPr>
              <w:t xml:space="preserve"> dynamic content </w:t>
            </w:r>
          </w:p>
          <w:p w:rsidR="00E1670D" w:rsidRDefault="00E1670D" w:rsidP="003B060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lastRenderedPageBreak/>
              <w:t xml:space="preserve">Search Engine Optimization (SEO) </w:t>
            </w:r>
            <w:r w:rsidR="003B060F">
              <w:rPr>
                <w:rStyle w:val="SubsectionDateChar"/>
              </w:rPr>
              <w:t>for better visibility and ranking</w:t>
            </w:r>
          </w:p>
          <w:p w:rsidR="003309AE" w:rsidRDefault="003309AE" w:rsidP="003309AE">
            <w:pPr>
              <w:pStyle w:val="Subsection"/>
            </w:pPr>
            <w:r>
              <w:t>Mobile Development</w:t>
            </w:r>
          </w:p>
          <w:p w:rsidR="003309AE" w:rsidRPr="003309AE" w:rsidRDefault="003309AE" w:rsidP="00F779B9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 xml:space="preserve">Developing </w:t>
            </w:r>
            <w:proofErr w:type="spellStart"/>
            <w:r>
              <w:rPr>
                <w:rStyle w:val="SubsectionDateChar"/>
              </w:rPr>
              <w:t>iOS</w:t>
            </w:r>
            <w:proofErr w:type="spellEnd"/>
            <w:r>
              <w:rPr>
                <w:rStyle w:val="SubsectionDateChar"/>
              </w:rPr>
              <w:t xml:space="preserve"> and Android applications using Adobe Flash</w:t>
            </w:r>
            <w:r w:rsidR="00113255">
              <w:rPr>
                <w:rStyle w:val="SubsectionDateChar"/>
              </w:rPr>
              <w:t xml:space="preserve"> (native deployment)</w:t>
            </w:r>
          </w:p>
          <w:p w:rsidR="003309AE" w:rsidRDefault="00E009F7" w:rsidP="00E009F7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Advanced Action Script programming</w:t>
            </w:r>
          </w:p>
          <w:p w:rsidR="00CD20DF" w:rsidRDefault="008B672B" w:rsidP="00CD20DF">
            <w:pPr>
              <w:pStyle w:val="Subsection"/>
            </w:pPr>
            <w:r>
              <w:t xml:space="preserve">Microsoft </w:t>
            </w:r>
            <w:r w:rsidR="00CD20DF">
              <w:t>SharePoint</w:t>
            </w:r>
          </w:p>
          <w:p w:rsidR="00CD20DF" w:rsidRDefault="00CD20DF" w:rsidP="00CD20DF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Developing and customizing SharePoint 2010 &amp; 2013 Web Parts</w:t>
            </w:r>
          </w:p>
          <w:p w:rsidR="00CD20DF" w:rsidRPr="000C6065" w:rsidRDefault="00CD20DF" w:rsidP="00CD20DF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Installing and configuring SharePoint 2010 &amp; 2013</w:t>
            </w:r>
          </w:p>
          <w:p w:rsidR="000C6065" w:rsidRPr="00B6412F" w:rsidRDefault="000C6065" w:rsidP="000C6065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Administrating the backend as well as the frontend of SharePoint websites</w:t>
            </w:r>
          </w:p>
          <w:p w:rsidR="00B6412F" w:rsidRPr="00CD20DF" w:rsidRDefault="00B6412F" w:rsidP="000C6065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Monitoring, tracking and fixing issues related to SharePoint server</w:t>
            </w:r>
          </w:p>
          <w:p w:rsidR="00CD20DF" w:rsidRPr="00922EF1" w:rsidRDefault="00CD20DF" w:rsidP="00CD20DF">
            <w:pPr>
              <w:pStyle w:val="ListBullet"/>
              <w:rPr>
                <w:rStyle w:val="SubsectionDateChar"/>
                <w:rFonts w:asciiTheme="minorHAnsi" w:hAnsiTheme="minorHAnsi"/>
                <w:b w:val="0"/>
                <w:color w:val="000000" w:themeColor="text1"/>
                <w:sz w:val="20"/>
              </w:rPr>
            </w:pPr>
            <w:r>
              <w:rPr>
                <w:rStyle w:val="SubsectionDateChar"/>
              </w:rPr>
              <w:t>Branding SharePoint 2007, 2010 and 2013 by creating custom Master Pages and Page Layouts</w:t>
            </w:r>
          </w:p>
          <w:p w:rsidR="00922EF1" w:rsidRDefault="00922EF1" w:rsidP="00922EF1">
            <w:pPr>
              <w:pStyle w:val="Subsection"/>
            </w:pPr>
            <w:r>
              <w:t>Training Delivery</w:t>
            </w:r>
          </w:p>
          <w:p w:rsidR="00926F31" w:rsidRDefault="00312445" w:rsidP="00312445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C</w:t>
            </w:r>
            <w:r w:rsidR="00926F31">
              <w:rPr>
                <w:rStyle w:val="SubsectionDateChar"/>
              </w:rPr>
              <w:t>onfiden</w:t>
            </w:r>
            <w:r>
              <w:rPr>
                <w:rStyle w:val="SubsectionDateChar"/>
              </w:rPr>
              <w:t>t</w:t>
            </w:r>
            <w:r w:rsidR="00926F31">
              <w:rPr>
                <w:rStyle w:val="SubsectionDateChar"/>
              </w:rPr>
              <w:t xml:space="preserve"> to stand and communicate with crowds</w:t>
            </w:r>
          </w:p>
          <w:p w:rsidR="00312445" w:rsidRDefault="00312445" w:rsidP="00312445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Delivering concepts and ideas smoothly</w:t>
            </w:r>
            <w:r w:rsidR="00021BA6">
              <w:rPr>
                <w:rStyle w:val="SubsectionDateChar"/>
              </w:rPr>
              <w:t xml:space="preserve"> and clearly</w:t>
            </w:r>
          </w:p>
          <w:p w:rsidR="00312445" w:rsidRDefault="00312445" w:rsidP="00312445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Controlling the flow of lectures while keeping the students at comfort</w:t>
            </w:r>
          </w:p>
          <w:p w:rsidR="004B497F" w:rsidRDefault="004B497F" w:rsidP="004B497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Distinguishing and considering the variant differences in students’ backgrounds and levels</w:t>
            </w:r>
          </w:p>
          <w:p w:rsidR="00922EF1" w:rsidRDefault="00922EF1" w:rsidP="00926F31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 xml:space="preserve">Have delivered, and still </w:t>
            </w:r>
            <w:r w:rsidR="00926F31">
              <w:rPr>
                <w:rStyle w:val="SubsectionDateChar"/>
              </w:rPr>
              <w:t>able</w:t>
            </w:r>
            <w:r>
              <w:rPr>
                <w:rStyle w:val="SubsectionDateChar"/>
              </w:rPr>
              <w:t xml:space="preserve"> to give training courses in the following subjects:</w:t>
            </w:r>
          </w:p>
          <w:p w:rsidR="00922EF1" w:rsidRDefault="00922EF1" w:rsidP="00922EF1">
            <w:pPr>
              <w:pStyle w:val="ListBullet"/>
              <w:ind w:left="720"/>
              <w:rPr>
                <w:rStyle w:val="SubsectionDateChar"/>
              </w:rPr>
            </w:pPr>
            <w:r>
              <w:rPr>
                <w:rStyle w:val="SubsectionDateChar"/>
              </w:rPr>
              <w:t>SharePoint 2013 Core Solutions (Microsoft 20331 official course)</w:t>
            </w:r>
          </w:p>
          <w:p w:rsidR="00922EF1" w:rsidRDefault="00922EF1" w:rsidP="00922EF1">
            <w:pPr>
              <w:pStyle w:val="ListBullet"/>
              <w:ind w:left="720"/>
              <w:rPr>
                <w:rStyle w:val="SubsectionDateChar"/>
              </w:rPr>
            </w:pPr>
            <w:r>
              <w:rPr>
                <w:rStyle w:val="SubsectionDateChar"/>
              </w:rPr>
              <w:t>SharePoint 2010 Administration and Configuration (Microsoft 10174 official course)</w:t>
            </w:r>
          </w:p>
          <w:p w:rsidR="00992091" w:rsidRDefault="00312445" w:rsidP="00992091">
            <w:pPr>
              <w:pStyle w:val="ListBullet"/>
              <w:ind w:left="720"/>
              <w:rPr>
                <w:rStyle w:val="SubsectionDateChar"/>
              </w:rPr>
            </w:pPr>
            <w:r>
              <w:rPr>
                <w:rStyle w:val="SubsectionDateChar"/>
              </w:rPr>
              <w:t>SharePoint 2010 Site Collection and Site Administration</w:t>
            </w:r>
            <w:r w:rsidR="00992091">
              <w:rPr>
                <w:rStyle w:val="SubsectionDateChar"/>
              </w:rPr>
              <w:t xml:space="preserve"> (Microsoft </w:t>
            </w:r>
            <w:r w:rsidR="00992091" w:rsidRPr="00992091">
              <w:rPr>
                <w:rStyle w:val="SubsectionDateChar"/>
              </w:rPr>
              <w:t>50547</w:t>
            </w:r>
            <w:r w:rsidR="00992091">
              <w:rPr>
                <w:rStyle w:val="SubsectionDateChar"/>
              </w:rPr>
              <w:t xml:space="preserve"> official course)</w:t>
            </w:r>
          </w:p>
          <w:p w:rsidR="007F6AF8" w:rsidRDefault="00992091" w:rsidP="007F6AF8">
            <w:pPr>
              <w:pStyle w:val="ListBullet"/>
              <w:ind w:left="720"/>
              <w:rPr>
                <w:rStyle w:val="SubsectionDateChar"/>
              </w:rPr>
            </w:pPr>
            <w:r>
              <w:rPr>
                <w:rStyle w:val="SubsectionDateChar"/>
              </w:rPr>
              <w:t>SharePoint 2010 End User (Microsoft 50468 customized training)</w:t>
            </w:r>
          </w:p>
          <w:p w:rsidR="00312445" w:rsidRDefault="007F6AF8" w:rsidP="00757415">
            <w:pPr>
              <w:pStyle w:val="ListBullet"/>
              <w:ind w:left="720"/>
              <w:rPr>
                <w:rStyle w:val="SubsectionDateChar"/>
              </w:rPr>
            </w:pPr>
            <w:r>
              <w:rPr>
                <w:rStyle w:val="SubsectionDateChar"/>
              </w:rPr>
              <w:t xml:space="preserve">Web </w:t>
            </w:r>
            <w:r w:rsidR="00757415">
              <w:rPr>
                <w:rStyle w:val="SubsectionDateChar"/>
              </w:rPr>
              <w:t>D</w:t>
            </w:r>
            <w:r>
              <w:rPr>
                <w:rStyle w:val="SubsectionDateChar"/>
              </w:rPr>
              <w:t xml:space="preserve">evelopment </w:t>
            </w:r>
            <w:r w:rsidR="00757415">
              <w:rPr>
                <w:rStyle w:val="SubsectionDateChar"/>
              </w:rPr>
              <w:t>F</w:t>
            </w:r>
            <w:r>
              <w:rPr>
                <w:rStyle w:val="SubsectionDateChar"/>
              </w:rPr>
              <w:t xml:space="preserve">undamentals (Microsoft </w:t>
            </w:r>
            <w:r w:rsidRPr="007F6AF8">
              <w:rPr>
                <w:rStyle w:val="SubsectionDateChar"/>
              </w:rPr>
              <w:t>40363</w:t>
            </w:r>
            <w:r>
              <w:rPr>
                <w:rStyle w:val="SubsectionDateChar"/>
              </w:rPr>
              <w:t xml:space="preserve"> official course)</w:t>
            </w:r>
            <w:r w:rsidR="00992091" w:rsidRPr="00992091">
              <w:rPr>
                <w:rStyle w:val="SubsectionDateChar"/>
                <w:cs/>
              </w:rPr>
              <w:t>‎</w:t>
            </w:r>
            <w:r w:rsidR="00992091">
              <w:rPr>
                <w:rStyle w:val="SubsectionDateChar"/>
                <w:rtl/>
                <w:cs/>
              </w:rPr>
              <w:t xml:space="preserve"> </w:t>
            </w:r>
          </w:p>
          <w:p w:rsidR="00CD20DF" w:rsidRDefault="00CD20DF" w:rsidP="00CD20DF">
            <w:pPr>
              <w:pStyle w:val="Subsection"/>
            </w:pPr>
            <w:r>
              <w:t>Graphics</w:t>
            </w:r>
          </w:p>
          <w:p w:rsidR="00CD20DF" w:rsidRDefault="00CD20DF" w:rsidP="00CD20D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Image editing using Adobe Photoshop</w:t>
            </w:r>
          </w:p>
          <w:p w:rsidR="00CD20DF" w:rsidRDefault="00CD20DF" w:rsidP="00CD20D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Creating vector graphics and illustrations for the web using Adobe Flash</w:t>
            </w:r>
          </w:p>
          <w:p w:rsidR="00CD20DF" w:rsidRPr="00974E4F" w:rsidRDefault="00CD20DF" w:rsidP="00CD20D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2D animation using Adobe Flash, creating web content as well as cartoon animation</w:t>
            </w:r>
          </w:p>
          <w:p w:rsidR="00CD20DF" w:rsidRPr="0076167F" w:rsidRDefault="00CD20DF" w:rsidP="001B1B84">
            <w:pPr>
              <w:pStyle w:val="ListBullet"/>
              <w:rPr>
                <w:rStyle w:val="SubsectionDateChar"/>
                <w:rFonts w:asciiTheme="minorHAnsi" w:hAnsiTheme="minorHAnsi"/>
                <w:color w:val="9FB8CD" w:themeColor="accent2"/>
                <w:sz w:val="20"/>
              </w:rPr>
            </w:pPr>
            <w:r>
              <w:rPr>
                <w:rStyle w:val="SubsectionDateChar"/>
              </w:rPr>
              <w:t xml:space="preserve">Basic </w:t>
            </w:r>
            <w:r w:rsidR="001B1B84">
              <w:rPr>
                <w:rStyle w:val="SubsectionDateChar"/>
              </w:rPr>
              <w:t xml:space="preserve">3d </w:t>
            </w:r>
            <w:r>
              <w:rPr>
                <w:rStyle w:val="SubsectionDateChar"/>
              </w:rPr>
              <w:t>mode</w:t>
            </w:r>
            <w:r w:rsidR="00082B28">
              <w:rPr>
                <w:rStyle w:val="SubsectionDateChar"/>
              </w:rPr>
              <w:t>l</w:t>
            </w:r>
            <w:r>
              <w:rPr>
                <w:rStyle w:val="SubsectionDateChar"/>
              </w:rPr>
              <w:t>ing, lighting, animation and camera using 3D Studio Max</w:t>
            </w:r>
          </w:p>
          <w:p w:rsidR="0076167F" w:rsidRDefault="0076167F" w:rsidP="0076167F">
            <w:pPr>
              <w:pStyle w:val="Subsection"/>
            </w:pPr>
            <w:r>
              <w:t>Miscellaneous</w:t>
            </w:r>
          </w:p>
          <w:p w:rsidR="0076167F" w:rsidRDefault="0076167F" w:rsidP="0076167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Mobile and desktop game development using Adobe Flash</w:t>
            </w:r>
          </w:p>
          <w:p w:rsidR="0076167F" w:rsidRDefault="0076167F" w:rsidP="0076167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Game development using Game Maker</w:t>
            </w:r>
          </w:p>
          <w:p w:rsidR="0076167F" w:rsidRDefault="0076167F" w:rsidP="0076167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Game server development using node.js</w:t>
            </w:r>
          </w:p>
          <w:p w:rsidR="0076167F" w:rsidRDefault="0076167F" w:rsidP="0076167F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Distributed application server development using node.js</w:t>
            </w:r>
          </w:p>
          <w:p w:rsidR="008876E3" w:rsidRDefault="00386D23" w:rsidP="008876E3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Client/server application development using a large variety of programming languages and tools</w:t>
            </w:r>
          </w:p>
          <w:p w:rsidR="008876E3" w:rsidRDefault="008876E3" w:rsidP="008876E3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Comfortable with Microsoft Visual Studio IDE</w:t>
            </w:r>
          </w:p>
          <w:p w:rsidR="008876E3" w:rsidRDefault="008876E3" w:rsidP="008876E3">
            <w:pPr>
              <w:pStyle w:val="ListBullet"/>
              <w:rPr>
                <w:rStyle w:val="SubsectionDateChar"/>
              </w:rPr>
            </w:pPr>
            <w:r>
              <w:rPr>
                <w:rStyle w:val="SubsectionDateChar"/>
              </w:rPr>
              <w:t>Using Team Foundation Server for code repository, version control and task control</w:t>
            </w:r>
          </w:p>
          <w:p w:rsidR="00CD20DF" w:rsidRDefault="00CD20DF" w:rsidP="001E77EE">
            <w:pPr>
              <w:pStyle w:val="Subsection"/>
            </w:pPr>
          </w:p>
          <w:p w:rsidR="001E77EE" w:rsidRDefault="001E77EE" w:rsidP="001E77EE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52594F" w:rsidRDefault="0052594F" w:rsidP="00F776A1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</w:tr>
    </w:tbl>
    <w:tbl>
      <w:tblPr>
        <w:tblStyle w:val="TableGrid"/>
        <w:tblpPr w:leftFromText="187" w:rightFromText="187" w:tblpXSpec="center" w:tblpYSpec="bottom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/>
      </w:tblPr>
      <w:tblGrid>
        <w:gridCol w:w="9576"/>
      </w:tblGrid>
      <w:tr w:rsidR="00AD61C5">
        <w:trPr>
          <w:trHeight w:val="576"/>
          <w:jc w:val="center"/>
        </w:trPr>
        <w:tc>
          <w:tcPr>
            <w:tcW w:w="9576" w:type="dxa"/>
          </w:tcPr>
          <w:p w:rsidR="000D1C04" w:rsidRDefault="000D1C04"/>
        </w:tc>
      </w:tr>
    </w:tbl>
    <w:p w:rsidR="000D1C04" w:rsidRDefault="000D1C04" w:rsidP="0081198A"/>
    <w:sectPr w:rsidR="000D1C04" w:rsidSect="00FC07FD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350" w:right="1440" w:bottom="5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034A" w:rsidRDefault="00C9034A">
      <w:pPr>
        <w:spacing w:after="0" w:line="240" w:lineRule="auto"/>
      </w:pPr>
      <w:r>
        <w:separator/>
      </w:r>
    </w:p>
  </w:endnote>
  <w:endnote w:type="continuationSeparator" w:id="0">
    <w:p w:rsidR="00C9034A" w:rsidRDefault="00C90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C04" w:rsidRDefault="001343B0" w:rsidP="00B80477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6746CC">
        <w:rPr>
          <w:noProof/>
        </w:rPr>
        <w:t>2</w:t>
      </w:r>
    </w:fldSimple>
    <w:r>
      <w:t xml:space="preserve"> | </w:t>
    </w:r>
    <w:sdt>
      <w:sdtPr>
        <w:id w:val="121446346"/>
        <w:placeholder>
          <w:docPart w:val="43350DA7662D466E88F973DC47B6A425"/>
        </w:placeholder>
        <w:text/>
      </w:sdtPr>
      <w:sdtContent>
        <w:r w:rsidR="00B80477">
          <w:t>050-1278990</w:t>
        </w:r>
      </w:sdtContent>
    </w:sdt>
  </w:p>
  <w:p w:rsidR="000D1C04" w:rsidRDefault="000D1C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C04" w:rsidRDefault="001343B0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386D23">
        <w:rPr>
          <w:noProof/>
        </w:rPr>
        <w:t>3</w:t>
      </w:r>
    </w:fldSimple>
    <w:r>
      <w:t xml:space="preserve"> | </w:t>
    </w:r>
    <w:sdt>
      <w:sdtPr>
        <w:id w:val="121446365"/>
        <w:placeholder>
          <w:docPart w:val="3CE36B3647F2455399C41DCA6BD457A0"/>
        </w:placeholder>
        <w:temporary/>
        <w:showingPlcHdr/>
        <w:text/>
      </w:sdtPr>
      <w:sdtContent>
        <w:r>
          <w:t>[Type your e-mail address]</w:t>
        </w:r>
      </w:sdtContent>
    </w:sdt>
  </w:p>
  <w:p w:rsidR="000D1C04" w:rsidRDefault="000D1C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034A" w:rsidRDefault="00C9034A">
      <w:pPr>
        <w:spacing w:after="0" w:line="240" w:lineRule="auto"/>
      </w:pPr>
      <w:r>
        <w:separator/>
      </w:r>
    </w:p>
  </w:footnote>
  <w:footnote w:type="continuationSeparator" w:id="0">
    <w:p w:rsidR="00C9034A" w:rsidRDefault="00C90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C04" w:rsidRDefault="001343B0">
    <w:pPr>
      <w:pStyle w:val="HeaderLeft"/>
      <w:jc w:val="righ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770587"/>
        <w:placeholder>
          <w:docPart w:val="7F9AFE707FCC42C2AF20B43D0A792264"/>
        </w:placeholder>
        <w:showingPlcHdr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E45574">
          <w:t>Ibrahim Ismael</w:t>
        </w:r>
      </w:sdtContent>
    </w:sdt>
  </w:p>
  <w:p w:rsidR="000D1C04" w:rsidRDefault="000D1C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1C04" w:rsidRDefault="001343B0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placeholder>
          <w:docPart w:val="B090D17448604A5E8B65715246F632A5"/>
        </w:placeholder>
        <w:showingPlcHdr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E45574">
          <w:t>Ibrahim Ismael</w:t>
        </w:r>
      </w:sdtContent>
    </w:sdt>
  </w:p>
  <w:p w:rsidR="000D1C04" w:rsidRDefault="000D1C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272928E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243677E1"/>
    <w:multiLevelType w:val="hybridMultilevel"/>
    <w:tmpl w:val="C87A9C68"/>
    <w:lvl w:ilvl="0" w:tplc="D988E494">
      <w:start w:val="1"/>
      <w:numFmt w:val="bullet"/>
      <w:pStyle w:val="bulletedlist"/>
      <w:lvlText w:val="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/>
        <w:i w:val="0"/>
        <w:color w:val="808080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removePersonalInformation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13030E"/>
    <w:rsid w:val="00021BA6"/>
    <w:rsid w:val="00026F43"/>
    <w:rsid w:val="00051068"/>
    <w:rsid w:val="00054829"/>
    <w:rsid w:val="00074AFA"/>
    <w:rsid w:val="00082B28"/>
    <w:rsid w:val="000A6BA3"/>
    <w:rsid w:val="000C6065"/>
    <w:rsid w:val="000D1C04"/>
    <w:rsid w:val="000F010A"/>
    <w:rsid w:val="00113255"/>
    <w:rsid w:val="001241BE"/>
    <w:rsid w:val="0013030E"/>
    <w:rsid w:val="001343B0"/>
    <w:rsid w:val="00135055"/>
    <w:rsid w:val="001509CE"/>
    <w:rsid w:val="00183D39"/>
    <w:rsid w:val="00193D60"/>
    <w:rsid w:val="001B1B84"/>
    <w:rsid w:val="001B3B19"/>
    <w:rsid w:val="001C2D38"/>
    <w:rsid w:val="001E3800"/>
    <w:rsid w:val="001E77EE"/>
    <w:rsid w:val="00272020"/>
    <w:rsid w:val="00312445"/>
    <w:rsid w:val="003309AE"/>
    <w:rsid w:val="00331AE9"/>
    <w:rsid w:val="00350150"/>
    <w:rsid w:val="00386D23"/>
    <w:rsid w:val="003B060F"/>
    <w:rsid w:val="003F6DE2"/>
    <w:rsid w:val="003F727F"/>
    <w:rsid w:val="004450EA"/>
    <w:rsid w:val="00457215"/>
    <w:rsid w:val="004841F6"/>
    <w:rsid w:val="00495132"/>
    <w:rsid w:val="004B497F"/>
    <w:rsid w:val="004F3E63"/>
    <w:rsid w:val="0052594F"/>
    <w:rsid w:val="0053418A"/>
    <w:rsid w:val="0054065F"/>
    <w:rsid w:val="00544D64"/>
    <w:rsid w:val="00585E7F"/>
    <w:rsid w:val="005939C3"/>
    <w:rsid w:val="00646C06"/>
    <w:rsid w:val="0065770D"/>
    <w:rsid w:val="006746CC"/>
    <w:rsid w:val="006877F2"/>
    <w:rsid w:val="006937F6"/>
    <w:rsid w:val="006B628B"/>
    <w:rsid w:val="006E1253"/>
    <w:rsid w:val="00705F2B"/>
    <w:rsid w:val="00713EF4"/>
    <w:rsid w:val="00757415"/>
    <w:rsid w:val="0076167F"/>
    <w:rsid w:val="0077593D"/>
    <w:rsid w:val="007C7647"/>
    <w:rsid w:val="007F6AF8"/>
    <w:rsid w:val="0081198A"/>
    <w:rsid w:val="00825B30"/>
    <w:rsid w:val="00835458"/>
    <w:rsid w:val="008876E3"/>
    <w:rsid w:val="008B672B"/>
    <w:rsid w:val="008D2347"/>
    <w:rsid w:val="00922EF1"/>
    <w:rsid w:val="00925F2C"/>
    <w:rsid w:val="00926F31"/>
    <w:rsid w:val="009573F7"/>
    <w:rsid w:val="00974E4F"/>
    <w:rsid w:val="00992091"/>
    <w:rsid w:val="009A6F2C"/>
    <w:rsid w:val="009B7D1B"/>
    <w:rsid w:val="00A236F6"/>
    <w:rsid w:val="00A85F3D"/>
    <w:rsid w:val="00AD1897"/>
    <w:rsid w:val="00AD61C5"/>
    <w:rsid w:val="00B310B2"/>
    <w:rsid w:val="00B6412F"/>
    <w:rsid w:val="00B7236D"/>
    <w:rsid w:val="00B80477"/>
    <w:rsid w:val="00BA49AB"/>
    <w:rsid w:val="00BC0043"/>
    <w:rsid w:val="00BC3614"/>
    <w:rsid w:val="00BF019E"/>
    <w:rsid w:val="00C63710"/>
    <w:rsid w:val="00C803E5"/>
    <w:rsid w:val="00C9034A"/>
    <w:rsid w:val="00C9450A"/>
    <w:rsid w:val="00CC4571"/>
    <w:rsid w:val="00CD20DF"/>
    <w:rsid w:val="00CE7165"/>
    <w:rsid w:val="00CF2AF6"/>
    <w:rsid w:val="00D01E4A"/>
    <w:rsid w:val="00D56258"/>
    <w:rsid w:val="00D925EC"/>
    <w:rsid w:val="00DA67E4"/>
    <w:rsid w:val="00DD6F58"/>
    <w:rsid w:val="00E009F7"/>
    <w:rsid w:val="00E1670D"/>
    <w:rsid w:val="00E45574"/>
    <w:rsid w:val="00E80DC4"/>
    <w:rsid w:val="00F2168A"/>
    <w:rsid w:val="00F37748"/>
    <w:rsid w:val="00F63884"/>
    <w:rsid w:val="00F706E4"/>
    <w:rsid w:val="00F776A1"/>
    <w:rsid w:val="00F779B9"/>
    <w:rsid w:val="00FC07FD"/>
    <w:rsid w:val="00FE3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1C5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AD61C5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C5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C5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C5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C5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C5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C5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C5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C5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AD61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AD61C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61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1C5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AD61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1C5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1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1C5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AD61C5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AD61C5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AD61C5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AD61C5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AD61C5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C5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AD61C5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AD61C5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sid w:val="00AD61C5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AD61C5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AD61C5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AD61C5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AD61C5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D61C5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C5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C5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C5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C5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C5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C5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C5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AD61C5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AD61C5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C5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D61C5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AD61C5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AD61C5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AD61C5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AD61C5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AD61C5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AD61C5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AD61C5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AD61C5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AD61C5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D61C5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AD61C5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D61C5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AD61C5"/>
    <w:rPr>
      <w:rFonts w:asciiTheme="majorHAnsi" w:hAnsiTheme="majorHAnsi"/>
      <w:noProof/>
      <w:color w:val="525A7D" w:themeColor="accent1" w:themeShade="BF"/>
      <w:sz w:val="40"/>
      <w:szCs w:val="40"/>
    </w:rPr>
  </w:style>
  <w:style w:type="character" w:customStyle="1" w:styleId="SectionChar">
    <w:name w:val="Section Char"/>
    <w:basedOn w:val="DefaultParagraphFont"/>
    <w:link w:val="Section"/>
    <w:uiPriority w:val="1"/>
    <w:rsid w:val="00AD61C5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AD61C5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AD61C5"/>
    <w:rPr>
      <w:rFonts w:asciiTheme="majorHAnsi" w:hAnsiTheme="majorHAnsi"/>
      <w:color w:val="9FB8CD" w:themeColor="accent2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sid w:val="00AD61C5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AD61C5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AD61C5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AD61C5"/>
  </w:style>
  <w:style w:type="paragraph" w:customStyle="1" w:styleId="FooterFirstPage">
    <w:name w:val="Footer First Page"/>
    <w:basedOn w:val="Footer"/>
    <w:uiPriority w:val="34"/>
    <w:rsid w:val="00AD61C5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AD61C5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AD61C5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AD61C5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AD61C5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AD61C5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AD61C5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AD61C5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  <w:style w:type="paragraph" w:customStyle="1" w:styleId="Position">
    <w:name w:val="Position"/>
    <w:basedOn w:val="Normal"/>
    <w:rsid w:val="00457215"/>
    <w:pPr>
      <w:spacing w:before="60" w:after="0" w:line="220" w:lineRule="exact"/>
    </w:pPr>
    <w:rPr>
      <w:rFonts w:ascii="Tahoma" w:eastAsia="Times New Roman" w:hAnsi="Tahoma"/>
      <w:b/>
      <w:color w:val="auto"/>
      <w:spacing w:val="10"/>
      <w:sz w:val="16"/>
      <w:szCs w:val="16"/>
      <w:lang w:eastAsia="en-US"/>
    </w:rPr>
  </w:style>
  <w:style w:type="paragraph" w:customStyle="1" w:styleId="bulletedlist">
    <w:name w:val="bulleted list"/>
    <w:basedOn w:val="Normal"/>
    <w:rsid w:val="00457215"/>
    <w:pPr>
      <w:numPr>
        <w:numId w:val="26"/>
      </w:numPr>
      <w:spacing w:before="20" w:after="60" w:line="220" w:lineRule="exact"/>
    </w:pPr>
    <w:rPr>
      <w:rFonts w:ascii="Tahoma" w:eastAsia="Times New Roman" w:hAnsi="Tahoma"/>
      <w:color w:val="auto"/>
      <w:spacing w:val="10"/>
      <w:sz w:val="16"/>
      <w:szCs w:val="1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E3961"/>
    <w:rPr>
      <w:color w:val="6B56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ibrahimis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mismael@hotmail.com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braheem\Application%20Data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06513D0730145569039A9438E4AD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969F4-0BF8-43FA-9EC2-6E32CA6FD258}"/>
      </w:docPartPr>
      <w:docPartBody>
        <w:p w:rsidR="000C7518" w:rsidRDefault="009C58DB">
          <w:pPr>
            <w:pStyle w:val="606513D0730145569039A9438E4ADB90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7F9AFE707FCC42C2AF20B43D0A792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FBBEF-7B30-4B45-8F71-457CBC0FD461}"/>
      </w:docPartPr>
      <w:docPartBody>
        <w:p w:rsidR="000C7518" w:rsidRDefault="009C58DB">
          <w:pPr>
            <w:pStyle w:val="7F9AFE707FCC42C2AF20B43D0A792264"/>
          </w:pPr>
          <w:r>
            <w:t>[Type the author name]</w:t>
          </w:r>
        </w:p>
      </w:docPartBody>
    </w:docPart>
    <w:docPart>
      <w:docPartPr>
        <w:name w:val="B090D17448604A5E8B65715246F63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E3EAE-474F-48E3-ADE1-A22C5937F8DF}"/>
      </w:docPartPr>
      <w:docPartBody>
        <w:p w:rsidR="000C7518" w:rsidRDefault="009C58DB">
          <w:pPr>
            <w:pStyle w:val="B090D17448604A5E8B65715246F632A5"/>
          </w:pPr>
          <w:r>
            <w:t>[Type the author name]</w:t>
          </w:r>
        </w:p>
      </w:docPartBody>
    </w:docPart>
    <w:docPart>
      <w:docPartPr>
        <w:name w:val="43350DA7662D466E88F973DC47B6A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53518-2A29-4995-99BA-19C8F06A2629}"/>
      </w:docPartPr>
      <w:docPartBody>
        <w:p w:rsidR="000C7518" w:rsidRDefault="009C58DB">
          <w:pPr>
            <w:pStyle w:val="43350DA7662D466E88F973DC47B6A425"/>
          </w:pPr>
          <w:r>
            <w:t>[Type your phone number]</w:t>
          </w:r>
        </w:p>
      </w:docPartBody>
    </w:docPart>
    <w:docPart>
      <w:docPartPr>
        <w:name w:val="3CE36B3647F2455399C41DCA6BD45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C6763-5226-4BA1-B5BD-47BE24F900E3}"/>
      </w:docPartPr>
      <w:docPartBody>
        <w:p w:rsidR="000C7518" w:rsidRDefault="009C58DB">
          <w:pPr>
            <w:pStyle w:val="3CE36B3647F2455399C41DCA6BD457A0"/>
          </w:pPr>
          <w:r>
            <w:t>[Type your e-mail address]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C58DB"/>
    <w:rsid w:val="000C7518"/>
    <w:rsid w:val="00407FBF"/>
    <w:rsid w:val="004453AF"/>
    <w:rsid w:val="004E2DD3"/>
    <w:rsid w:val="00863CAC"/>
    <w:rsid w:val="009C58DB"/>
    <w:rsid w:val="00B40E34"/>
    <w:rsid w:val="00BF5174"/>
    <w:rsid w:val="00DB4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0C7518"/>
    <w:rPr>
      <w:color w:val="808080"/>
    </w:rPr>
  </w:style>
  <w:style w:type="paragraph" w:customStyle="1" w:styleId="606513D0730145569039A9438E4ADB90">
    <w:name w:val="606513D0730145569039A9438E4ADB90"/>
    <w:rsid w:val="000C7518"/>
  </w:style>
  <w:style w:type="paragraph" w:customStyle="1" w:styleId="66CE1BDE53BD4205A83BCC49E9E7402A">
    <w:name w:val="66CE1BDE53BD4205A83BCC49E9E7402A"/>
    <w:rsid w:val="000C7518"/>
  </w:style>
  <w:style w:type="paragraph" w:customStyle="1" w:styleId="915285E6284D4880813EA7EBEC1421D3">
    <w:name w:val="915285E6284D4880813EA7EBEC1421D3"/>
    <w:rsid w:val="000C7518"/>
  </w:style>
  <w:style w:type="paragraph" w:customStyle="1" w:styleId="F70B782C589042ADA097CF889B3EA491">
    <w:name w:val="F70B782C589042ADA097CF889B3EA491"/>
    <w:rsid w:val="000C7518"/>
  </w:style>
  <w:style w:type="paragraph" w:customStyle="1" w:styleId="BE8C5BCB80104BA3B9212E2F419B175B">
    <w:name w:val="BE8C5BCB80104BA3B9212E2F419B175B"/>
    <w:rsid w:val="000C7518"/>
  </w:style>
  <w:style w:type="paragraph" w:customStyle="1" w:styleId="0587A05F76A541F8B87DB5686FD04792">
    <w:name w:val="0587A05F76A541F8B87DB5686FD04792"/>
    <w:rsid w:val="000C7518"/>
  </w:style>
  <w:style w:type="paragraph" w:customStyle="1" w:styleId="9AB2E5441CE74BDE987B009E8423D221">
    <w:name w:val="9AB2E5441CE74BDE987B009E8423D221"/>
    <w:rsid w:val="000C7518"/>
  </w:style>
  <w:style w:type="paragraph" w:customStyle="1" w:styleId="5B8EA1AD4287402B94EABD82F3605002">
    <w:name w:val="5B8EA1AD4287402B94EABD82F3605002"/>
    <w:rsid w:val="000C7518"/>
  </w:style>
  <w:style w:type="paragraph" w:customStyle="1" w:styleId="7F9AFE707FCC42C2AF20B43D0A792264">
    <w:name w:val="7F9AFE707FCC42C2AF20B43D0A792264"/>
    <w:rsid w:val="000C7518"/>
  </w:style>
  <w:style w:type="paragraph" w:customStyle="1" w:styleId="B090D17448604A5E8B65715246F632A5">
    <w:name w:val="B090D17448604A5E8B65715246F632A5"/>
    <w:rsid w:val="000C7518"/>
  </w:style>
  <w:style w:type="paragraph" w:customStyle="1" w:styleId="43350DA7662D466E88F973DC47B6A425">
    <w:name w:val="43350DA7662D466E88F973DC47B6A425"/>
    <w:rsid w:val="000C7518"/>
  </w:style>
  <w:style w:type="paragraph" w:customStyle="1" w:styleId="3CE36B3647F2455399C41DCA6BD457A0">
    <w:name w:val="3CE36B3647F2455399C41DCA6BD457A0"/>
    <w:rsid w:val="000C751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0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2008-10-29T18:58:00Z</dcterms:created>
  <dcterms:modified xsi:type="dcterms:W3CDTF">2013-10-26T17:28:00Z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  <property fmtid="{D5CDD505-2E9C-101B-9397-08002B2CF9AE}" pid="4" name="_TemplateID">
    <vt:lpwstr>TC101927541033</vt:lpwstr>
  </property>
</Properties>
</file>