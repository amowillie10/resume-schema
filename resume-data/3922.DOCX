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7" w:rightFromText="187" w:tblpYSpec="top"/>
        <w:tblOverlap w:val="never"/>
        <w:tblW w:w="0" w:type="auto"/>
        <w:tblBorders>
          <w:top w:val="dashed" w:sz="4" w:space="0" w:color="808080" w:themeColor="background1" w:themeShade="80"/>
          <w:insideH w:val="dashed" w:sz="4" w:space="0" w:color="7F7F7F"/>
          <w:insideV w:val="dashed" w:sz="4" w:space="0" w:color="7F7F7F"/>
        </w:tblBorders>
        <w:tblLook w:val="04A0" w:firstRow="1" w:lastRow="0" w:firstColumn="1" w:lastColumn="0" w:noHBand="0" w:noVBand="1"/>
      </w:tblPr>
      <w:tblGrid>
        <w:gridCol w:w="9360"/>
      </w:tblGrid>
      <w:tr w:rsidR="009A311A">
        <w:tc>
          <w:tcPr>
            <w:tcW w:w="9576" w:type="dxa"/>
          </w:tcPr>
          <w:p w:rsidR="009A311A" w:rsidRDefault="009A311A">
            <w:pPr>
              <w:pStyle w:val="HeaderFirstPage"/>
              <w:pBdr>
                <w:bottom w:val="none" w:sz="0" w:space="0" w:color="auto"/>
              </w:pBdr>
              <w:spacing w:after="0" w:line="240" w:lineRule="auto"/>
              <w:rPr>
                <w:color w:val="9FB8CD" w:themeColor="accent2"/>
              </w:rPr>
            </w:pPr>
          </w:p>
        </w:tc>
      </w:tr>
    </w:tbl>
    <w:sdt>
      <w:sdtPr>
        <w:alias w:val="Resume Name"/>
        <w:tag w:val="Resume Name"/>
        <w:id w:val="2142538285"/>
        <w:placeholder>
          <w:docPart w:val="FBDFCD4D4A84481293F17AD96997478E"/>
        </w:placeholder>
        <w:docPartList>
          <w:docPartGallery w:val="Quick Parts"/>
          <w:docPartCategory w:val=" Resume Name"/>
        </w:docPartList>
      </w:sdtPr>
      <w:sdtEndPr/>
      <w:sdtContent>
        <w:p w:rsidR="009A311A" w:rsidRDefault="009A311A">
          <w:pPr>
            <w:pStyle w:val="NoSpacing"/>
          </w:pPr>
        </w:p>
        <w:tbl>
          <w:tblPr>
            <w:tblW w:w="5000" w:type="pct"/>
            <w:jc w:val="center"/>
            <w:tblBorders>
              <w:top w:val="single" w:sz="6" w:space="0" w:color="9FB8CD" w:themeColor="accent2"/>
              <w:left w:val="single" w:sz="6" w:space="0" w:color="9FB8CD" w:themeColor="accent2"/>
              <w:bottom w:val="single" w:sz="6" w:space="0" w:color="9FB8CD" w:themeColor="accent2"/>
              <w:right w:val="single" w:sz="6" w:space="0" w:color="9FB8CD" w:themeColor="accent2"/>
              <w:insideH w:val="single" w:sz="6" w:space="0" w:color="9FB8CD" w:themeColor="accent2"/>
              <w:insideV w:val="single" w:sz="6" w:space="0" w:color="9FB8CD" w:themeColor="accent2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345"/>
            <w:gridCol w:w="8999"/>
          </w:tblGrid>
          <w:tr w:rsidR="009A311A">
            <w:trPr>
              <w:jc w:val="center"/>
            </w:trPr>
            <w:tc>
              <w:tcPr>
                <w:tcW w:w="365" w:type="dxa"/>
                <w:shd w:val="clear" w:color="auto" w:fill="9FB8CD" w:themeFill="accent2"/>
              </w:tcPr>
              <w:p w:rsidR="009A311A" w:rsidRDefault="009A311A">
                <w:pPr>
                  <w:spacing w:after="0" w:line="240" w:lineRule="auto"/>
                </w:pPr>
              </w:p>
            </w:tc>
            <w:tc>
              <w:tcPr>
                <w:tcW w:w="9363" w:type="dxa"/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:rsidR="009A311A" w:rsidRDefault="00E84E2E">
                <w:pPr>
                  <w:pStyle w:val="PersonalName"/>
                </w:pPr>
                <w:r>
                  <w:rPr>
                    <w:color w:val="628BAD" w:themeColor="accent2" w:themeShade="BF"/>
                    <w:spacing w:val="10"/>
                  </w:rPr>
                  <w:sym w:font="Wingdings 3" w:char="F07D"/>
                </w:r>
                <w:sdt>
                  <w:sdtPr>
                    <w:id w:val="10979384"/>
                    <w:placeholder>
                      <w:docPart w:val="550ECB2585DD498CBB02619D27A83C1B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EndPr/>
                  <w:sdtContent>
                    <w:r w:rsidR="009829F2">
                      <w:t>Eric McCracken</w:t>
                    </w:r>
                  </w:sdtContent>
                </w:sdt>
              </w:p>
              <w:p w:rsidR="009A311A" w:rsidRDefault="00E84E2E">
                <w:pPr>
                  <w:pStyle w:val="AddressText"/>
                  <w:spacing w:line="240" w:lineRule="auto"/>
                </w:pPr>
                <w:r>
                  <w:t xml:space="preserve">Phone: </w:t>
                </w:r>
                <w:r w:rsidR="009829F2">
                  <w:t>8153477416</w:t>
                </w:r>
              </w:p>
              <w:p w:rsidR="009A311A" w:rsidRDefault="00E84E2E">
                <w:pPr>
                  <w:pStyle w:val="AddressText"/>
                  <w:spacing w:line="240" w:lineRule="auto"/>
                </w:pPr>
                <w:r>
                  <w:t xml:space="preserve">E-mail: </w:t>
                </w:r>
                <w:r w:rsidR="009829F2">
                  <w:t>eric@codemccracken.com</w:t>
                </w:r>
              </w:p>
              <w:p w:rsidR="009A311A" w:rsidRDefault="00E84E2E" w:rsidP="009829F2">
                <w:pPr>
                  <w:pStyle w:val="AddressText"/>
                  <w:spacing w:line="240" w:lineRule="auto"/>
                  <w:rPr>
                    <w:sz w:val="24"/>
                  </w:rPr>
                </w:pPr>
                <w:r>
                  <w:t xml:space="preserve">Website: </w:t>
                </w:r>
                <w:r w:rsidR="009829F2">
                  <w:t>codemccracken.com</w:t>
                </w:r>
              </w:p>
            </w:tc>
          </w:tr>
        </w:tbl>
        <w:p w:rsidR="009A311A" w:rsidRDefault="00E84E2E">
          <w:pPr>
            <w:pStyle w:val="NoSpacing"/>
          </w:pPr>
        </w:p>
      </w:sdtContent>
    </w:sdt>
    <w:p w:rsidR="009A311A" w:rsidRDefault="009A311A">
      <w:pPr>
        <w:pStyle w:val="NoSpacing"/>
      </w:pPr>
    </w:p>
    <w:tbl>
      <w:tblPr>
        <w:tblW w:w="5000" w:type="pct"/>
        <w:jc w:val="center"/>
        <w:tblBorders>
          <w:top w:val="single" w:sz="6" w:space="0" w:color="AAB0C7" w:themeColor="accent1" w:themeTint="99"/>
          <w:left w:val="single" w:sz="6" w:space="0" w:color="AAB0C7" w:themeColor="accent1" w:themeTint="99"/>
          <w:bottom w:val="single" w:sz="6" w:space="0" w:color="AAB0C7" w:themeColor="accent1" w:themeTint="99"/>
          <w:right w:val="single" w:sz="6" w:space="0" w:color="AAB0C7" w:themeColor="accent1" w:themeTint="99"/>
          <w:insideH w:val="single" w:sz="6" w:space="0" w:color="AAB0C7" w:themeColor="accent1" w:themeTint="99"/>
          <w:insideV w:val="single" w:sz="6" w:space="0" w:color="AAB0C7" w:themeColor="accent1" w:themeTint="9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"/>
        <w:gridCol w:w="8979"/>
      </w:tblGrid>
      <w:tr w:rsidR="009A311A">
        <w:trPr>
          <w:jc w:val="center"/>
        </w:trPr>
        <w:tc>
          <w:tcPr>
            <w:tcW w:w="365" w:type="dxa"/>
            <w:shd w:val="clear" w:color="auto" w:fill="AAB0C7" w:themeFill="accent1" w:themeFillTint="99"/>
          </w:tcPr>
          <w:p w:rsidR="009A311A" w:rsidRDefault="009A311A">
            <w:pPr>
              <w:spacing w:after="0" w:line="240" w:lineRule="auto"/>
            </w:pPr>
          </w:p>
        </w:tc>
        <w:tc>
          <w:tcPr>
            <w:tcW w:w="0" w:type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9A311A" w:rsidRDefault="00E84E2E">
            <w:pPr>
              <w:pStyle w:val="Section"/>
            </w:pPr>
            <w:r>
              <w:t>Education</w:t>
            </w:r>
          </w:p>
          <w:p w:rsidR="00DB2CF5" w:rsidRDefault="00DB2CF5">
            <w:pPr>
              <w:pStyle w:val="Subsection"/>
              <w:spacing w:after="0"/>
            </w:pPr>
            <w:r>
              <w:t>McHenry County College</w:t>
            </w:r>
          </w:p>
          <w:p w:rsidR="00DB2CF5" w:rsidRPr="00DB2CF5" w:rsidRDefault="00DB2CF5" w:rsidP="00DB2CF5">
            <w:pPr>
              <w:pStyle w:val="ListBullet"/>
              <w:rPr>
                <w:b/>
              </w:rPr>
            </w:pPr>
            <w:r>
              <w:t>Web Development Certificate(</w:t>
            </w:r>
            <w:r>
              <w:rPr>
                <w:b/>
              </w:rPr>
              <w:t>2014</w:t>
            </w:r>
            <w:r>
              <w:t>)</w:t>
            </w:r>
          </w:p>
          <w:p w:rsidR="00DB2CF5" w:rsidRDefault="00DB2CF5" w:rsidP="00DB2CF5">
            <w:pPr>
              <w:pStyle w:val="ListBullet"/>
            </w:pPr>
            <w:r>
              <w:t>AAS Web Development and Design (Estimated Completion May 2016)</w:t>
            </w:r>
          </w:p>
          <w:p w:rsidR="00DB2CF5" w:rsidRDefault="00DB2CF5" w:rsidP="00DB2CF5">
            <w:pPr>
              <w:pStyle w:val="ListBullet"/>
            </w:pPr>
            <w:bookmarkStart w:id="0" w:name="_GoBack"/>
            <w:bookmarkEnd w:id="0"/>
            <w:r>
              <w:t>AAS Mobile Development (Estimated Completion May 2017)</w:t>
            </w:r>
          </w:p>
          <w:p w:rsidR="009A311A" w:rsidRDefault="00E84E2E">
            <w:pPr>
              <w:pStyle w:val="Section"/>
              <w:spacing w:after="0"/>
            </w:pPr>
            <w:r>
              <w:t>Experience</w:t>
            </w:r>
          </w:p>
          <w:p w:rsidR="009A311A" w:rsidRDefault="009829F2">
            <w:pPr>
              <w:pStyle w:val="Subsection"/>
              <w:spacing w:after="0"/>
              <w:rPr>
                <w:rStyle w:val="SubsectionDateChar"/>
              </w:rPr>
            </w:pPr>
            <w:r>
              <w:rPr>
                <w:rStyle w:val="SubsectionDateChar"/>
                <w:b/>
                <w:bCs/>
              </w:rPr>
              <w:t>Web Developer</w:t>
            </w:r>
            <w:r w:rsidR="00E84E2E">
              <w:rPr>
                <w:rStyle w:val="SubsectionDateChar"/>
              </w:rPr>
              <w:t xml:space="preserve"> (</w:t>
            </w:r>
            <w:r>
              <w:rPr>
                <w:rStyle w:val="SubsectionDateChar"/>
              </w:rPr>
              <w:t>Apr 2014</w:t>
            </w:r>
            <w:r w:rsidR="00E84E2E">
              <w:rPr>
                <w:rStyle w:val="SubsectionDateChar"/>
              </w:rPr>
              <w:t xml:space="preserve"> –</w:t>
            </w:r>
            <w:r>
              <w:rPr>
                <w:rStyle w:val="SubsectionDateChar"/>
              </w:rPr>
              <w:t>Current</w:t>
            </w:r>
            <w:r w:rsidR="00E84E2E">
              <w:rPr>
                <w:rStyle w:val="SubsectionDateChar"/>
              </w:rPr>
              <w:t>)</w:t>
            </w:r>
          </w:p>
          <w:p w:rsidR="009A311A" w:rsidRDefault="00E84E2E">
            <w:pPr>
              <w:pStyle w:val="Subsection"/>
              <w:spacing w:after="0"/>
            </w:pPr>
            <w:sdt>
              <w:sdtPr>
                <w:rPr>
                  <w:rStyle w:val="SubsectionDateChar"/>
                </w:rPr>
                <w:id w:val="326177524"/>
                <w:placeholder>
                  <w:docPart w:val="E40EDAEFF6E84B66A6A42268840DAB03"/>
                </w:placeholder>
              </w:sdtPr>
              <w:sdtEndPr>
                <w:rPr>
                  <w:rStyle w:val="SubsectionDateChar"/>
                </w:rPr>
              </w:sdtEndPr>
              <w:sdtContent>
                <w:proofErr w:type="spellStart"/>
                <w:r w:rsidR="009829F2">
                  <w:rPr>
                    <w:rStyle w:val="SubsectionDateChar"/>
                  </w:rPr>
                  <w:t>CodeMcCracken</w:t>
                </w:r>
                <w:proofErr w:type="spellEnd"/>
              </w:sdtContent>
            </w:sdt>
            <w:r>
              <w:t xml:space="preserve"> </w:t>
            </w:r>
            <w:r>
              <w:rPr>
                <w:rStyle w:val="SubsectionDateChar"/>
              </w:rPr>
              <w:t>(</w:t>
            </w:r>
            <w:r w:rsidR="009829F2">
              <w:rPr>
                <w:rStyle w:val="SubsectionDateChar"/>
              </w:rPr>
              <w:t>www.codemccracken.com</w:t>
            </w:r>
            <w:r>
              <w:rPr>
                <w:rStyle w:val="SubsectionDateChar"/>
              </w:rPr>
              <w:t>)</w:t>
            </w:r>
          </w:p>
          <w:p w:rsidR="005E4589" w:rsidRPr="005E4589" w:rsidRDefault="005E4589" w:rsidP="000C1307">
            <w:pPr>
              <w:pStyle w:val="Section"/>
              <w:numPr>
                <w:ilvl w:val="0"/>
                <w:numId w:val="34"/>
              </w:numPr>
              <w:rPr>
                <w:rFonts w:asciiTheme="minorHAnsi" w:hAnsiTheme="minorHAnsi"/>
                <w:b w:val="0"/>
                <w:color w:val="000000" w:themeColor="text1"/>
                <w:sz w:val="20"/>
              </w:rPr>
            </w:pPr>
            <w:r w:rsidRPr="005E4589">
              <w:rPr>
                <w:rFonts w:asciiTheme="minorHAnsi" w:hAnsiTheme="minorHAnsi"/>
                <w:b w:val="0"/>
                <w:color w:val="000000" w:themeColor="text1"/>
                <w:sz w:val="20"/>
              </w:rPr>
              <w:t>Creating WordPress Themes</w:t>
            </w:r>
          </w:p>
          <w:p w:rsidR="00DB2CF5" w:rsidRDefault="005E4589" w:rsidP="000C1307">
            <w:pPr>
              <w:pStyle w:val="Section"/>
              <w:numPr>
                <w:ilvl w:val="0"/>
                <w:numId w:val="34"/>
              </w:numPr>
              <w:rPr>
                <w:rFonts w:asciiTheme="minorHAnsi" w:hAnsiTheme="minorHAnsi"/>
                <w:b w:val="0"/>
                <w:color w:val="000000" w:themeColor="text1"/>
                <w:sz w:val="20"/>
              </w:rPr>
            </w:pPr>
            <w:r w:rsidRPr="005E4589">
              <w:rPr>
                <w:rFonts w:asciiTheme="minorHAnsi" w:hAnsiTheme="minorHAnsi"/>
                <w:b w:val="0"/>
                <w:color w:val="000000" w:themeColor="text1"/>
                <w:sz w:val="20"/>
              </w:rPr>
              <w:t>Editing WordPress Themes</w:t>
            </w:r>
          </w:p>
          <w:p w:rsidR="000C1307" w:rsidRPr="000C1307" w:rsidRDefault="000C1307" w:rsidP="000C1307">
            <w:pPr>
              <w:pStyle w:val="Subsection"/>
              <w:spacing w:after="0"/>
              <w:rPr>
                <w:rStyle w:val="SubsectionDateChar"/>
                <w:bCs/>
              </w:rPr>
            </w:pPr>
            <w:r w:rsidRPr="000C1307">
              <w:rPr>
                <w:rStyle w:val="SubsectionDateChar"/>
                <w:b/>
                <w:bCs/>
              </w:rPr>
              <w:t xml:space="preserve">Electrician </w:t>
            </w:r>
            <w:r w:rsidRPr="000C1307">
              <w:rPr>
                <w:rStyle w:val="SubsectionDateChar"/>
              </w:rPr>
              <w:t>(July 2013-Current)</w:t>
            </w:r>
          </w:p>
          <w:p w:rsidR="000C1307" w:rsidRPr="000C1307" w:rsidRDefault="000C1307" w:rsidP="000C1307">
            <w:pPr>
              <w:pStyle w:val="Subsection"/>
              <w:spacing w:after="0"/>
              <w:rPr>
                <w:rStyle w:val="SubsectionDateChar"/>
              </w:rPr>
            </w:pPr>
            <w:r w:rsidRPr="000C1307">
              <w:rPr>
                <w:rStyle w:val="SubsectionDateChar"/>
              </w:rPr>
              <w:t>NTN Bearing Corporation(Elgin, IL)</w:t>
            </w:r>
          </w:p>
          <w:p w:rsidR="000C1307" w:rsidRPr="000C1307" w:rsidRDefault="000C1307" w:rsidP="000C1307">
            <w:pPr>
              <w:pStyle w:val="Section"/>
              <w:numPr>
                <w:ilvl w:val="0"/>
                <w:numId w:val="34"/>
              </w:numPr>
              <w:rPr>
                <w:rFonts w:asciiTheme="minorHAnsi" w:hAnsiTheme="minorHAnsi"/>
                <w:b w:val="0"/>
                <w:color w:val="000000" w:themeColor="text1"/>
                <w:sz w:val="20"/>
              </w:rPr>
            </w:pPr>
            <w:r w:rsidRPr="000C1307">
              <w:rPr>
                <w:rFonts w:asciiTheme="minorHAnsi" w:hAnsiTheme="minorHAnsi"/>
                <w:b w:val="0"/>
                <w:color w:val="000000" w:themeColor="text1"/>
                <w:sz w:val="20"/>
              </w:rPr>
              <w:t xml:space="preserve">Read, troubleshoot and </w:t>
            </w:r>
            <w:proofErr w:type="gramStart"/>
            <w:r w:rsidRPr="000C1307">
              <w:rPr>
                <w:rFonts w:asciiTheme="minorHAnsi" w:hAnsiTheme="minorHAnsi"/>
                <w:b w:val="0"/>
                <w:color w:val="000000" w:themeColor="text1"/>
                <w:sz w:val="20"/>
              </w:rPr>
              <w:t>Maintain</w:t>
            </w:r>
            <w:proofErr w:type="gramEnd"/>
            <w:r w:rsidRPr="000C1307">
              <w:rPr>
                <w:rFonts w:asciiTheme="minorHAnsi" w:hAnsiTheme="minorHAnsi"/>
                <w:b w:val="0"/>
                <w:color w:val="000000" w:themeColor="text1"/>
                <w:sz w:val="20"/>
              </w:rPr>
              <w:t xml:space="preserve"> Mitsubishi Ladder Logic</w:t>
            </w:r>
            <w:r>
              <w:rPr>
                <w:rFonts w:asciiTheme="minorHAnsi" w:hAnsiTheme="minorHAnsi"/>
                <w:b w:val="0"/>
                <w:color w:val="000000" w:themeColor="text1"/>
                <w:sz w:val="20"/>
              </w:rPr>
              <w:t>.</w:t>
            </w:r>
          </w:p>
          <w:p w:rsidR="000C1307" w:rsidRDefault="000C1307" w:rsidP="000C1307">
            <w:pPr>
              <w:pStyle w:val="Section"/>
              <w:numPr>
                <w:ilvl w:val="0"/>
                <w:numId w:val="34"/>
              </w:numPr>
              <w:rPr>
                <w:rFonts w:asciiTheme="minorHAnsi" w:hAnsiTheme="minorHAnsi"/>
                <w:color w:val="000000" w:themeColor="text1"/>
                <w:sz w:val="20"/>
              </w:rPr>
            </w:pPr>
            <w:r w:rsidRPr="000C1307">
              <w:rPr>
                <w:rFonts w:asciiTheme="minorHAnsi" w:hAnsiTheme="minorHAnsi"/>
                <w:b w:val="0"/>
                <w:color w:val="000000" w:themeColor="text1"/>
                <w:sz w:val="20"/>
              </w:rPr>
              <w:t>Update Company Intranet site to be HTML5 compliant.</w:t>
            </w:r>
            <w:r w:rsidRPr="000C1307">
              <w:rPr>
                <w:rFonts w:asciiTheme="minorHAnsi" w:hAnsiTheme="minorHAnsi"/>
                <w:color w:val="000000" w:themeColor="text1"/>
                <w:sz w:val="20"/>
              </w:rPr>
              <w:t xml:space="preserve"> </w:t>
            </w:r>
          </w:p>
          <w:p w:rsidR="005E4589" w:rsidRPr="000C1307" w:rsidRDefault="005E4589" w:rsidP="000C1307">
            <w:pPr>
              <w:pStyle w:val="Subsection"/>
              <w:spacing w:after="0"/>
              <w:rPr>
                <w:rStyle w:val="SubsectionDateChar"/>
                <w:bCs/>
              </w:rPr>
            </w:pPr>
          </w:p>
          <w:p w:rsidR="009A311A" w:rsidRDefault="00E84E2E">
            <w:pPr>
              <w:pStyle w:val="Section"/>
            </w:pPr>
            <w:r>
              <w:t>Skills</w:t>
            </w:r>
          </w:p>
          <w:p w:rsidR="009A311A" w:rsidRDefault="00A157D1">
            <w:pPr>
              <w:pStyle w:val="ListBullet"/>
            </w:pPr>
            <w:r>
              <w:t>HTML5/CSS3</w:t>
            </w:r>
          </w:p>
          <w:p w:rsidR="00A157D1" w:rsidRDefault="00A157D1">
            <w:pPr>
              <w:pStyle w:val="ListBullet"/>
            </w:pPr>
            <w:r>
              <w:t xml:space="preserve">JavaScript/JQuery </w:t>
            </w:r>
          </w:p>
          <w:p w:rsidR="00A157D1" w:rsidRDefault="00A157D1">
            <w:pPr>
              <w:pStyle w:val="ListBullet"/>
            </w:pPr>
            <w:r>
              <w:t>PHP</w:t>
            </w:r>
            <w:r w:rsidR="00DB2CF5">
              <w:t>/MySQL</w:t>
            </w:r>
          </w:p>
          <w:p w:rsidR="00DB2CF5" w:rsidRDefault="00DB2CF5">
            <w:pPr>
              <w:pStyle w:val="ListBullet"/>
            </w:pPr>
            <w:r>
              <w:t>SQL Server</w:t>
            </w:r>
          </w:p>
          <w:p w:rsidR="00A157D1" w:rsidRDefault="00A157D1">
            <w:pPr>
              <w:pStyle w:val="ListBullet"/>
            </w:pPr>
            <w:proofErr w:type="spellStart"/>
            <w:r>
              <w:t>phpMyAdmin</w:t>
            </w:r>
            <w:proofErr w:type="spellEnd"/>
          </w:p>
          <w:p w:rsidR="00A157D1" w:rsidRDefault="00A157D1">
            <w:pPr>
              <w:pStyle w:val="ListBullet"/>
            </w:pPr>
            <w:r>
              <w:t>Content Management Sites</w:t>
            </w:r>
          </w:p>
          <w:p w:rsidR="00A157D1" w:rsidRDefault="00A157D1">
            <w:pPr>
              <w:pStyle w:val="ListBullet"/>
            </w:pPr>
            <w:r>
              <w:t>C++</w:t>
            </w:r>
          </w:p>
          <w:p w:rsidR="00A157D1" w:rsidRDefault="00A157D1">
            <w:pPr>
              <w:pStyle w:val="ListBullet"/>
            </w:pPr>
            <w:r>
              <w:t>Adobe Creative Suite</w:t>
            </w:r>
            <w:r w:rsidR="00DB2CF5">
              <w:t>/Dreamweaver</w:t>
            </w:r>
          </w:p>
          <w:p w:rsidR="00A157D1" w:rsidRDefault="00A157D1">
            <w:pPr>
              <w:pStyle w:val="ListBullet"/>
            </w:pPr>
            <w:r>
              <w:t>Microsoft Office</w:t>
            </w:r>
          </w:p>
          <w:p w:rsidR="00A157D1" w:rsidRDefault="00A157D1">
            <w:pPr>
              <w:pStyle w:val="ListBullet"/>
            </w:pPr>
            <w:r>
              <w:t>WAMP/MAMP</w:t>
            </w:r>
          </w:p>
          <w:p w:rsidR="00DB2CF5" w:rsidRDefault="00DB2CF5">
            <w:pPr>
              <w:pStyle w:val="ListBullet"/>
            </w:pPr>
            <w:r>
              <w:t>iOS/Swift</w:t>
            </w:r>
          </w:p>
          <w:p w:rsidR="00DB2CF5" w:rsidRDefault="00DB2CF5">
            <w:pPr>
              <w:pStyle w:val="ListBullet"/>
            </w:pPr>
            <w:r>
              <w:t>Java</w:t>
            </w:r>
          </w:p>
          <w:p w:rsidR="009A311A" w:rsidRDefault="009A311A">
            <w:pPr>
              <w:pStyle w:val="ListBullet"/>
              <w:numPr>
                <w:ilvl w:val="0"/>
                <w:numId w:val="0"/>
              </w:numPr>
              <w:spacing w:after="0" w:line="240" w:lineRule="auto"/>
            </w:pPr>
          </w:p>
        </w:tc>
      </w:tr>
      <w:tr w:rsidR="009829F2">
        <w:trPr>
          <w:jc w:val="center"/>
        </w:trPr>
        <w:tc>
          <w:tcPr>
            <w:tcW w:w="365" w:type="dxa"/>
            <w:shd w:val="clear" w:color="auto" w:fill="AAB0C7" w:themeFill="accent1" w:themeFillTint="99"/>
          </w:tcPr>
          <w:p w:rsidR="009829F2" w:rsidRDefault="009829F2">
            <w:pPr>
              <w:spacing w:after="0" w:line="240" w:lineRule="auto"/>
            </w:pPr>
          </w:p>
        </w:tc>
        <w:tc>
          <w:tcPr>
            <w:tcW w:w="0" w:type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9829F2" w:rsidRDefault="009829F2">
            <w:pPr>
              <w:pStyle w:val="Section"/>
            </w:pPr>
          </w:p>
        </w:tc>
      </w:tr>
    </w:tbl>
    <w:tbl>
      <w:tblPr>
        <w:tblpPr w:leftFromText="187" w:rightFromText="187" w:tblpYSpec="bottom"/>
        <w:tblOverlap w:val="never"/>
        <w:tblW w:w="0" w:type="auto"/>
        <w:tblBorders>
          <w:top w:val="dashed" w:sz="4" w:space="0" w:color="808080" w:themeColor="background1" w:themeShade="8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9A311A">
        <w:trPr>
          <w:trHeight w:val="576"/>
        </w:trPr>
        <w:tc>
          <w:tcPr>
            <w:tcW w:w="9576" w:type="dxa"/>
          </w:tcPr>
          <w:p w:rsidR="009A311A" w:rsidRDefault="009A311A">
            <w:pPr>
              <w:spacing w:after="0" w:line="240" w:lineRule="auto"/>
            </w:pPr>
          </w:p>
        </w:tc>
      </w:tr>
    </w:tbl>
    <w:p w:rsidR="009A311A" w:rsidRDefault="009A311A"/>
    <w:p w:rsidR="009A311A" w:rsidRDefault="009A311A"/>
    <w:sectPr w:rsidR="009A311A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4E2E" w:rsidRDefault="00E84E2E">
      <w:pPr>
        <w:spacing w:after="0" w:line="240" w:lineRule="auto"/>
      </w:pPr>
      <w:r>
        <w:separator/>
      </w:r>
    </w:p>
  </w:endnote>
  <w:endnote w:type="continuationSeparator" w:id="0">
    <w:p w:rsidR="00E84E2E" w:rsidRDefault="00E84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MinchoE">
    <w:charset w:val="80"/>
    <w:family w:val="roman"/>
    <w:pitch w:val="fixed"/>
    <w:sig w:usb0="80000281" w:usb1="28C76CF8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311A" w:rsidRDefault="00E84E2E">
    <w:pPr>
      <w:pStyle w:val="FooterLeft"/>
    </w:pPr>
    <w:r>
      <w:rPr>
        <w:color w:val="CEDBE6" w:themeColor="accent2" w:themeTint="80"/>
      </w:rPr>
      <w:sym w:font="Wingdings 3" w:char="F07D"/>
    </w:r>
    <w:r>
      <w:t xml:space="preserve">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0C1307">
      <w:rPr>
        <w:noProof/>
      </w:rPr>
      <w:t>2</w:t>
    </w:r>
    <w:r>
      <w:rPr>
        <w:noProof/>
      </w:rPr>
      <w:fldChar w:fldCharType="end"/>
    </w:r>
    <w:r>
      <w:t xml:space="preserve"> | </w:t>
    </w:r>
    <w:sdt>
      <w:sdtPr>
        <w:id w:val="121446346"/>
        <w:placeholder/>
        <w:showingPlcHdr/>
        <w:text/>
      </w:sdtPr>
      <w:sdtEndPr/>
      <w:sdtContent>
        <w:r>
          <w:t>[Type your phone number]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311A" w:rsidRDefault="00E84E2E">
    <w:pPr>
      <w:pStyle w:val="FooterRight"/>
    </w:pPr>
    <w:r>
      <w:rPr>
        <w:color w:val="CEDBE6" w:themeColor="accent2" w:themeTint="80"/>
      </w:rPr>
      <w:sym w:font="Wingdings 3" w:char="F07D"/>
    </w:r>
    <w:r>
      <w:t xml:space="preserve">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0C1307">
      <w:rPr>
        <w:noProof/>
      </w:rPr>
      <w:t>3</w:t>
    </w:r>
    <w:r>
      <w:rPr>
        <w:noProof/>
      </w:rPr>
      <w:fldChar w:fldCharType="end"/>
    </w:r>
    <w:r>
      <w:t xml:space="preserve"> | </w:t>
    </w:r>
    <w:sdt>
      <w:sdtPr>
        <w:id w:val="121446365"/>
        <w:placeholder/>
        <w:temporary/>
        <w:showingPlcHdr/>
        <w:text/>
      </w:sdtPr>
      <w:sdtEndPr/>
      <w:sdtContent>
        <w:r>
          <w:t>[Type your e-mail address]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4E2E" w:rsidRDefault="00E84E2E">
      <w:pPr>
        <w:spacing w:after="0" w:line="240" w:lineRule="auto"/>
      </w:pPr>
      <w:r>
        <w:separator/>
      </w:r>
    </w:p>
  </w:footnote>
  <w:footnote w:type="continuationSeparator" w:id="0">
    <w:p w:rsidR="00E84E2E" w:rsidRDefault="00E84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311A" w:rsidRDefault="00E84E2E">
    <w:pPr>
      <w:pStyle w:val="HeaderLeft"/>
      <w:jc w:val="right"/>
    </w:pPr>
    <w:r>
      <w:rPr>
        <w:color w:val="CEDBE6" w:themeColor="accent2" w:themeTint="80"/>
      </w:rPr>
      <w:sym w:font="Wingdings 3" w:char="F07D"/>
    </w:r>
    <w:r>
      <w:t xml:space="preserve"> Resume: </w:t>
    </w:r>
    <w:sdt>
      <w:sdtPr>
        <w:id w:val="2081712781"/>
        <w:placeholder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9829F2">
          <w:t>Eric McCracken</w:t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311A" w:rsidRDefault="00E84E2E">
    <w:pPr>
      <w:pStyle w:val="HeaderRight"/>
      <w:jc w:val="left"/>
    </w:pPr>
    <w:r>
      <w:rPr>
        <w:color w:val="CEDBE6" w:themeColor="accent2" w:themeTint="80"/>
      </w:rPr>
      <w:sym w:font="Wingdings 3" w:char="F07D"/>
    </w:r>
    <w:r>
      <w:t xml:space="preserve"> Resume: </w:t>
    </w:r>
    <w:sdt>
      <w:sdtPr>
        <w:id w:val="-279342613"/>
        <w:placeholder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9829F2">
          <w:t>Eric McCracken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BDE213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FB8A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9C04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EA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5" w15:restartNumberingAfterBreak="0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outline w:val="0"/>
        <w:emboss w:val="0"/>
        <w:imprint w:val="0"/>
        <w:color w:val="628BAD" w:themeColor="accent2" w:themeShade="BF"/>
      </w:rPr>
    </w:lvl>
  </w:abstractNum>
  <w:abstractNum w:abstractNumId="6" w15:restartNumberingAfterBreak="0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7" w15:restartNumberingAfterBreak="0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8" w15:restartNumberingAfterBreak="0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4D80CFC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 w:themeColor="accent2" w:themeShade="BF"/>
        <w:vertAlign w:val="baseline"/>
      </w:rPr>
    </w:lvl>
  </w:abstractNum>
  <w:abstractNum w:abstractNumId="10" w15:restartNumberingAfterBreak="0">
    <w:nsid w:val="16DF0FA0"/>
    <w:multiLevelType w:val="hybridMultilevel"/>
    <w:tmpl w:val="493E4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712AB"/>
    <w:multiLevelType w:val="hybridMultilevel"/>
    <w:tmpl w:val="A2E49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7294A"/>
    <w:multiLevelType w:val="hybridMultilevel"/>
    <w:tmpl w:val="A7026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4C1B5F"/>
    <w:multiLevelType w:val="hybridMultilevel"/>
    <w:tmpl w:val="4538C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9"/>
  </w:num>
  <w:num w:numId="27">
    <w:abstractNumId w:val="7"/>
  </w:num>
  <w:num w:numId="28">
    <w:abstractNumId w:val="6"/>
  </w:num>
  <w:num w:numId="29">
    <w:abstractNumId w:val="5"/>
  </w:num>
  <w:num w:numId="30">
    <w:abstractNumId w:val="4"/>
  </w:num>
  <w:num w:numId="31">
    <w:abstractNumId w:val="13"/>
  </w:num>
  <w:num w:numId="32">
    <w:abstractNumId w:val="11"/>
  </w:num>
  <w:num w:numId="33">
    <w:abstractNumId w:val="10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DateAndTime/>
  <w:hideGrammaticalErrors/>
  <w:proofState w:spelling="clean" w:grammar="clean"/>
  <w:attachedTemplate r:id="rId1"/>
  <w:styleLockQFSet/>
  <w:defaultTabStop w:val="7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9F2"/>
    <w:rsid w:val="000C1307"/>
    <w:rsid w:val="005E4589"/>
    <w:rsid w:val="009829F2"/>
    <w:rsid w:val="009A311A"/>
    <w:rsid w:val="00A157D1"/>
    <w:rsid w:val="00DB2CF5"/>
    <w:rsid w:val="00E8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F8C956-5D30-41DA-8DC6-AFEA1A8C9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  <w:color w:val="000000" w:themeColor="text1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basedOn w:val="Normal"/>
    <w:link w:val="NoSpacingChar"/>
    <w:uiPriority w:val="99"/>
    <w:qFormat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ListBullet">
    <w:name w:val="List Bullet"/>
    <w:basedOn w:val="Normal"/>
    <w:uiPriority w:val="36"/>
    <w:unhideWhenUsed/>
    <w:qFormat/>
    <w:pPr>
      <w:numPr>
        <w:numId w:val="1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paragraph" w:styleId="Quote">
    <w:name w:val="Quote"/>
    <w:basedOn w:val="Normal"/>
    <w:link w:val="QuoteChar"/>
    <w:uiPriority w:val="29"/>
    <w:qFormat/>
    <w:rPr>
      <w:i/>
      <w:color w:val="7F7F7F" w:themeColor="background1" w:themeShade="7F"/>
    </w:rPr>
  </w:style>
  <w:style w:type="character" w:customStyle="1" w:styleId="QuoteChar">
    <w:name w:val="Quote Char"/>
    <w:basedOn w:val="DefaultParagraphFont"/>
    <w:link w:val="Quote"/>
    <w:uiPriority w:val="29"/>
    <w:rPr>
      <w:rFonts w:cs="Times New Roman"/>
      <w:i/>
      <w:color w:val="7F7F7F" w:themeColor="background1" w:themeShade="7F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hAnsiTheme="majorHAnsi" w:cs="Times New Roman"/>
      <w:color w:val="628BAD" w:themeColor="accent2" w:themeShade="BF"/>
      <w:spacing w:val="5"/>
      <w:sz w:val="20"/>
      <w:szCs w:val="28"/>
      <w:lang w:eastAsia="ja-JP"/>
    </w:rPr>
  </w:style>
  <w:style w:type="paragraph" w:customStyle="1" w:styleId="PersonalName">
    <w:name w:val="Personal Name"/>
    <w:basedOn w:val="NoSpacing"/>
    <w:link w:val="PersonalNameChar"/>
    <w:uiPriority w:val="1"/>
    <w:qFormat/>
    <w:pPr>
      <w:jc w:val="right"/>
    </w:pPr>
    <w:rPr>
      <w:rFonts w:asciiTheme="majorHAnsi" w:hAnsiTheme="majorHAnsi"/>
      <w:noProof/>
      <w:color w:val="525A7D" w:themeColor="accent1" w:themeShade="BF"/>
      <w:sz w:val="40"/>
      <w:szCs w:val="40"/>
    </w:rPr>
  </w:style>
  <w:style w:type="paragraph" w:styleId="ListBullet2">
    <w:name w:val="List Bullet 2"/>
    <w:basedOn w:val="Normal"/>
    <w:uiPriority w:val="36"/>
    <w:semiHidden/>
    <w:unhideWhenUsed/>
    <w:qFormat/>
    <w:pPr>
      <w:numPr>
        <w:numId w:val="27"/>
      </w:numPr>
      <w:spacing w:after="120"/>
      <w:contextualSpacing/>
    </w:pPr>
  </w:style>
  <w:style w:type="character" w:styleId="Hyperlink">
    <w:name w:val="Hyperlink"/>
    <w:basedOn w:val="DefaultParagraphFont"/>
    <w:uiPriority w:val="99"/>
    <w:semiHidden/>
    <w:unhideWhenUsed/>
    <w:rPr>
      <w:color w:val="B292CA" w:themeColor="hyperlink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ajorHAnsi" w:hAnsiTheme="majorHAnsi" w:cs="Times New Roman"/>
      <w:i/>
      <w:color w:val="8E73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pPr>
      <w:spacing w:after="0" w:line="240" w:lineRule="auto"/>
    </w:pPr>
    <w:rPr>
      <w:rFonts w:asciiTheme="majorHAnsi" w:hAnsiTheme="majorHAnsi"/>
      <w:bCs/>
      <w:color w:val="9FB8CD" w:themeColor="accent2"/>
      <w:sz w:val="16"/>
      <w:szCs w:val="18"/>
    </w:rPr>
  </w:style>
  <w:style w:type="character" w:styleId="Emphasis">
    <w:name w:val="Emphasis"/>
    <w:uiPriority w:val="20"/>
    <w:qFormat/>
    <w:rPr>
      <w:b/>
      <w:i/>
      <w:spacing w:val="0"/>
    </w:rPr>
  </w:style>
  <w:style w:type="character" w:customStyle="1" w:styleId="NoSpacingChar">
    <w:name w:val="No Spacing Char"/>
    <w:basedOn w:val="DefaultParagraphFont"/>
    <w:link w:val="NoSpacing"/>
    <w:uiPriority w:val="99"/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hAnsiTheme="majorHAnsi" w:cs="Times New Roman"/>
      <w:color w:val="FFFFFF" w:themeColor="background1"/>
      <w:spacing w:val="5"/>
      <w:sz w:val="20"/>
      <w:szCs w:val="32"/>
      <w:shd w:val="clear" w:color="auto" w:fill="9FB8CD" w:themeFill="accent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hAnsiTheme="majorHAnsi" w:cs="Times New Roman"/>
      <w:color w:val="595959" w:themeColor="text1" w:themeTint="A6"/>
      <w:spacing w:val="5"/>
      <w:sz w:val="20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hAnsiTheme="majorHAnsi" w:cs="Times New Roman"/>
      <w:color w:val="595959" w:themeColor="text1" w:themeTint="A6"/>
      <w:sz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hAnsiTheme="majorHAnsi" w:cs="Times New Roman"/>
      <w:color w:val="404040" w:themeColor="text1" w:themeTint="BF"/>
      <w:sz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hAnsiTheme="majorHAnsi" w:cs="Times New Roman"/>
      <w:b/>
      <w:color w:val="7F7F7F" w:themeColor="background1" w:themeShade="7F"/>
      <w:sz w:val="18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hAnsiTheme="majorHAnsi" w:cs="Times New Roman"/>
      <w:b/>
      <w:i/>
      <w:color w:val="808080" w:themeColor="background1" w:themeShade="80"/>
      <w:sz w:val="18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hAnsiTheme="majorHAnsi" w:cs="Times New Roman"/>
      <w:color w:val="9FB8CD" w:themeColor="accent2"/>
      <w:sz w:val="18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hAnsiTheme="majorHAnsi" w:cs="Times New Roman"/>
      <w:i/>
      <w:color w:val="9FB8CD" w:themeColor="accent2"/>
      <w:sz w:val="18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Pr>
      <w:rFonts w:cs="Times New Roman"/>
      <w:b/>
      <w:i/>
      <w:color w:val="BAC737" w:themeColor="accent3" w:themeShade="BF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hAnsiTheme="majorHAnsi" w:cs="Times New Roman"/>
      <w:i/>
      <w:color w:val="FFFFFF" w:themeColor="background1"/>
      <w:sz w:val="20"/>
      <w:szCs w:val="20"/>
      <w:shd w:val="clear" w:color="auto" w:fill="9FB8CD" w:themeFill="accent2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Bullet3">
    <w:name w:val="List Bullet 3"/>
    <w:basedOn w:val="Normal"/>
    <w:uiPriority w:val="36"/>
    <w:semiHidden/>
    <w:unhideWhenUsed/>
    <w:qFormat/>
    <w:pPr>
      <w:numPr>
        <w:numId w:val="28"/>
      </w:numPr>
      <w:spacing w:after="120"/>
      <w:contextualSpacing/>
    </w:pPr>
  </w:style>
  <w:style w:type="paragraph" w:styleId="ListBullet4">
    <w:name w:val="List Bullet 4"/>
    <w:basedOn w:val="Normal"/>
    <w:uiPriority w:val="36"/>
    <w:semiHidden/>
    <w:unhideWhenUsed/>
    <w:qFormat/>
    <w:pPr>
      <w:numPr>
        <w:numId w:val="29"/>
      </w:numPr>
      <w:spacing w:after="120"/>
      <w:contextualSpacing/>
    </w:pPr>
  </w:style>
  <w:style w:type="paragraph" w:styleId="ListBullet5">
    <w:name w:val="List Bullet 5"/>
    <w:basedOn w:val="Normal"/>
    <w:uiPriority w:val="36"/>
    <w:semiHidden/>
    <w:unhideWhenUsed/>
    <w:qFormat/>
    <w:pPr>
      <w:numPr>
        <w:numId w:val="30"/>
      </w:numPr>
      <w:spacing w:after="120"/>
      <w:contextualSpacing/>
    </w:pPr>
  </w:style>
  <w:style w:type="character" w:styleId="Strong">
    <w:name w:val="Strong"/>
    <w:uiPriority w:val="22"/>
    <w:qFormat/>
    <w:rPr>
      <w:rFonts w:asciiTheme="minorHAnsi" w:hAnsiTheme="minorHAnsi"/>
      <w:b/>
      <w:color w:val="9FB8CD" w:themeColor="accent2"/>
    </w:rPr>
  </w:style>
  <w:style w:type="character" w:styleId="SubtleEmphasis">
    <w:name w:val="Subtle Emphasis"/>
    <w:basedOn w:val="DefaultParagraphFont"/>
    <w:uiPriority w:val="19"/>
    <w:qFormat/>
    <w:rPr>
      <w:rFonts w:cs="Times New Roman"/>
      <w:i/>
      <w:color w:val="737373" w:themeColor="text1" w:themeTint="8C"/>
      <w:kern w:val="16"/>
      <w:sz w:val="20"/>
      <w:szCs w:val="24"/>
    </w:rPr>
  </w:style>
  <w:style w:type="character" w:styleId="SubtleReference">
    <w:name w:val="Subtle Reference"/>
    <w:basedOn w:val="DefaultParagraphFont"/>
    <w:uiPriority w:val="31"/>
    <w:qFormat/>
    <w:rPr>
      <w:rFonts w:cs="Times New Roman"/>
      <w:color w:val="737373" w:themeColor="text1" w:themeTint="8C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1"/>
    <w:semiHidden/>
    <w:unhideWhenUsed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hAnsiTheme="majorHAnsi"/>
      <w:color w:val="9FB8CD" w:themeColor="accent2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line="240" w:lineRule="auto"/>
    </w:pPr>
    <w:rPr>
      <w:rFonts w:asciiTheme="majorHAnsi" w:hAnsiTheme="majorHAnsi"/>
      <w:color w:val="9FB8CD" w:themeColor="accent2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hAnsiTheme="majorHAnsi" w:cs="Times New Roman"/>
      <w:color w:val="9FB8CD" w:themeColor="accent2"/>
      <w:sz w:val="52"/>
      <w:szCs w:val="48"/>
      <w:lang w:eastAsia="ja-JP"/>
    </w:rPr>
  </w:style>
  <w:style w:type="character" w:customStyle="1" w:styleId="PersonalNameChar">
    <w:name w:val="Personal Name Char"/>
    <w:basedOn w:val="NoSpacingChar"/>
    <w:link w:val="PersonalName"/>
    <w:uiPriority w:val="1"/>
    <w:rPr>
      <w:rFonts w:asciiTheme="majorHAnsi" w:hAnsiTheme="majorHAnsi" w:cs="Times New Roman"/>
      <w:noProof/>
      <w:color w:val="525A7D" w:themeColor="accent1" w:themeShade="BF"/>
      <w:sz w:val="40"/>
      <w:szCs w:val="40"/>
      <w:lang w:eastAsia="ja-JP"/>
    </w:rPr>
  </w:style>
  <w:style w:type="character" w:customStyle="1" w:styleId="SectionChar">
    <w:name w:val="Section Char"/>
    <w:basedOn w:val="DefaultParagraphFont"/>
    <w:link w:val="Section"/>
    <w:uiPriority w:val="1"/>
    <w:rPr>
      <w:rFonts w:asciiTheme="majorHAnsi" w:hAnsiTheme="majorHAnsi" w:cs="Times New Roman"/>
      <w:b/>
      <w:color w:val="9FB8CD" w:themeColor="accent2"/>
      <w:sz w:val="24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character" w:customStyle="1" w:styleId="SendersAddressChar">
    <w:name w:val="Sender's Address Char"/>
    <w:basedOn w:val="NoSpacingChar"/>
    <w:link w:val="SendersAddress"/>
    <w:uiPriority w:val="1"/>
    <w:rPr>
      <w:rFonts w:asciiTheme="majorHAnsi" w:hAnsiTheme="majorHAnsi" w:cs="Times New Roman"/>
      <w:color w:val="9FB8CD" w:themeColor="accent2"/>
      <w:sz w:val="18"/>
      <w:szCs w:val="18"/>
      <w:lang w:eastAsia="ja-JP"/>
    </w:r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Pr>
      <w:color w:val="727CA3" w:themeColor="accent1"/>
      <w:sz w:val="18"/>
    </w:rPr>
  </w:style>
  <w:style w:type="paragraph" w:customStyle="1" w:styleId="SubsectionText">
    <w:name w:val="Subsection Text"/>
    <w:basedOn w:val="Normal"/>
    <w:uiPriority w:val="5"/>
    <w:qFormat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paragraph" w:customStyle="1" w:styleId="FooterFirstPage">
    <w:name w:val="Footer First Page"/>
    <w:basedOn w:val="Footer"/>
    <w:uiPriority w:val="34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FirstPage">
    <w:name w:val="Header First Page"/>
    <w:basedOn w:val="Header"/>
    <w:qFormat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lang w:bidi="he-IL"/>
    </w:rPr>
  </w:style>
  <w:style w:type="paragraph" w:customStyle="1" w:styleId="HeaderLeft">
    <w:name w:val="Header Left"/>
    <w:basedOn w:val="Header"/>
    <w:uiPriority w:val="35"/>
    <w:semiHidden/>
    <w:unhideWhenUsed/>
    <w:qFormat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Subsection"/>
    <w:uiPriority w:val="35"/>
    <w:semiHidden/>
    <w:unhideWhenUsed/>
    <w:qFormat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Header"/>
    <w:uiPriority w:val="35"/>
    <w:semiHidden/>
    <w:unhideWhenUsed/>
    <w:qFormat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FooterRight">
    <w:name w:val="Footer Right"/>
    <w:basedOn w:val="Footer"/>
    <w:uiPriority w:val="35"/>
    <w:semiHidden/>
    <w:unhideWhenUsed/>
    <w:qFormat/>
    <w:pPr>
      <w:pBdr>
        <w:top w:val="dashed" w:sz="4" w:space="18" w:color="7F7F7F"/>
      </w:pBdr>
      <w:jc w:val="right"/>
    </w:pPr>
    <w:rPr>
      <w:color w:val="7F7F7F" w:themeColor="text1" w:themeTint="80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DB2C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ic\AppData\Roaming\Microsoft\Templates\Resume%20(Origin%20theme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FBDFCD4D4A84481293F17AD9699747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2E71E1-1E88-4143-9009-433C28487A06}"/>
      </w:docPartPr>
      <w:docPartBody>
        <w:p w:rsidR="00000000" w:rsidRDefault="00715136">
          <w:pPr>
            <w:pStyle w:val="FBDFCD4D4A84481293F17AD96997478E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550ECB2585DD498CBB02619D27A83C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F2E27E-425D-4B71-8090-EE7E0D3532E5}"/>
      </w:docPartPr>
      <w:docPartBody>
        <w:p w:rsidR="00000000" w:rsidRDefault="00715136">
          <w:pPr>
            <w:pStyle w:val="550ECB2585DD498CBB02619D27A83C1B"/>
          </w:pPr>
          <w:r>
            <w:t>[Type your name]</w:t>
          </w:r>
        </w:p>
      </w:docPartBody>
    </w:docPart>
    <w:docPart>
      <w:docPartPr>
        <w:name w:val="E40EDAEFF6E84B66A6A42268840DA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45091-F338-4EA2-9742-8C89F255D838}"/>
      </w:docPartPr>
      <w:docPartBody>
        <w:p w:rsidR="00000000" w:rsidRDefault="00715136">
          <w:pPr>
            <w:pStyle w:val="E40EDAEFF6E84B66A6A42268840DAB03"/>
          </w:pPr>
          <w:r>
            <w:rPr>
              <w:rStyle w:val="SubsectionDateChar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MinchoE">
    <w:charset w:val="80"/>
    <w:family w:val="roman"/>
    <w:pitch w:val="fixed"/>
    <w:sig w:usb0="80000281" w:usb1="28C76CF8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136"/>
    <w:rsid w:val="0071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FBDFCD4D4A84481293F17AD96997478E">
    <w:name w:val="FBDFCD4D4A84481293F17AD96997478E"/>
  </w:style>
  <w:style w:type="paragraph" w:customStyle="1" w:styleId="550ECB2585DD498CBB02619D27A83C1B">
    <w:name w:val="550ECB2585DD498CBB02619D27A83C1B"/>
  </w:style>
  <w:style w:type="paragraph" w:customStyle="1" w:styleId="DED17E5B262E4E2D9F9DBAA29E5FCB70">
    <w:name w:val="DED17E5B262E4E2D9F9DBAA29E5FCB70"/>
  </w:style>
  <w:style w:type="paragraph" w:customStyle="1" w:styleId="57D7C174356A471DA9A29486DFB59A93">
    <w:name w:val="57D7C174356A471DA9A29486DFB59A93"/>
  </w:style>
  <w:style w:type="paragraph" w:customStyle="1" w:styleId="CEC25478CBAE45EDBF64D449E1369D21">
    <w:name w:val="CEC25478CBAE45EDBF64D449E1369D21"/>
  </w:style>
  <w:style w:type="paragraph" w:customStyle="1" w:styleId="4D4FE2F720A446F899A545C1AEC0EC9D">
    <w:name w:val="4D4FE2F720A446F899A545C1AEC0EC9D"/>
  </w:style>
  <w:style w:type="paragraph" w:customStyle="1" w:styleId="739F31D6491A43CA9DED3B1AB9ACF573">
    <w:name w:val="739F31D6491A43CA9DED3B1AB9ACF573"/>
  </w:style>
  <w:style w:type="paragraph" w:customStyle="1" w:styleId="CBFF2F7D65444A538FCAC84A3031F905">
    <w:name w:val="CBFF2F7D65444A538FCAC84A3031F905"/>
  </w:style>
  <w:style w:type="paragraph" w:customStyle="1" w:styleId="SubsectionDate">
    <w:name w:val="Subsection Date"/>
    <w:basedOn w:val="Normal"/>
    <w:link w:val="SubsectionDateChar"/>
    <w:uiPriority w:val="4"/>
    <w:qFormat/>
    <w:pPr>
      <w:spacing w:after="120" w:line="240" w:lineRule="auto"/>
      <w:contextualSpacing/>
    </w:pPr>
    <w:rPr>
      <w:rFonts w:asciiTheme="majorHAnsi" w:eastAsiaTheme="minorHAnsi" w:hAnsiTheme="majorHAnsi" w:cs="Times New Roman"/>
      <w:color w:val="5B9BD5" w:themeColor="accent1"/>
      <w:sz w:val="18"/>
      <w:szCs w:val="20"/>
      <w:lang w:eastAsia="ja-JP"/>
    </w:rPr>
  </w:style>
  <w:style w:type="character" w:customStyle="1" w:styleId="SubsectionDateChar">
    <w:name w:val="Subsection Date Char"/>
    <w:basedOn w:val="DefaultParagraphFont"/>
    <w:link w:val="SubsectionDate"/>
    <w:uiPriority w:val="4"/>
    <w:rPr>
      <w:rFonts w:asciiTheme="majorHAnsi" w:eastAsiaTheme="minorHAnsi" w:hAnsiTheme="majorHAnsi" w:cs="Times New Roman"/>
      <w:color w:val="5B9BD5" w:themeColor="accent1"/>
      <w:sz w:val="18"/>
      <w:szCs w:val="20"/>
      <w:lang w:eastAsia="ja-JP"/>
    </w:rPr>
  </w:style>
  <w:style w:type="paragraph" w:customStyle="1" w:styleId="842B90748A6C426486C94FCD480BA24F">
    <w:name w:val="842B90748A6C426486C94FCD480BA24F"/>
  </w:style>
  <w:style w:type="paragraph" w:customStyle="1" w:styleId="B3F143568B6749278D9D4368C4D73BDD">
    <w:name w:val="B3F143568B6749278D9D4368C4D73BDD"/>
  </w:style>
  <w:style w:type="paragraph" w:customStyle="1" w:styleId="14C602D9A16146CD9ECB7DCFA8504642">
    <w:name w:val="14C602D9A16146CD9ECB7DCFA8504642"/>
  </w:style>
  <w:style w:type="paragraph" w:customStyle="1" w:styleId="70D6E80B975A48D0A778F733F128DB6B">
    <w:name w:val="70D6E80B975A48D0A778F733F128DB6B"/>
  </w:style>
  <w:style w:type="paragraph" w:customStyle="1" w:styleId="F0BA62972E974C87AEF0E2681D275644">
    <w:name w:val="F0BA62972E974C87AEF0E2681D275644"/>
  </w:style>
  <w:style w:type="paragraph" w:customStyle="1" w:styleId="E40EDAEFF6E84B66A6A42268840DAB03">
    <w:name w:val="E40EDAEFF6E84B66A6A42268840DAB03"/>
  </w:style>
  <w:style w:type="paragraph" w:customStyle="1" w:styleId="DD515364475E4A31925B3D797127D1B8">
    <w:name w:val="DD515364475E4A31925B3D797127D1B8"/>
  </w:style>
  <w:style w:type="paragraph" w:customStyle="1" w:styleId="8C0BEC6A5B604BB48BB7BF82D5C7F132">
    <w:name w:val="8C0BEC6A5B604BB48BB7BF82D5C7F132"/>
  </w:style>
  <w:style w:type="paragraph" w:customStyle="1" w:styleId="FC2CD2A5F85749CCB0503E90817F15F0">
    <w:name w:val="FC2CD2A5F85749CCB0503E90817F15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Props1.xml><?xml version="1.0" encoding="utf-8"?>
<ds:datastoreItem xmlns:ds="http://schemas.openxmlformats.org/officeDocument/2006/customXml" ds:itemID="{02B30582-8ACF-47BA-9027-E83A21B94E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DEA257-878D-48ED-B352-94E89FDD322F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(Origin theme)</Template>
  <TotalTime>63</TotalTime>
  <Pages>2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Eric McCracken</dc:creator>
  <cp:keywords/>
  <cp:lastModifiedBy>Eric McCracken</cp:lastModifiedBy>
  <cp:revision>1</cp:revision>
  <dcterms:created xsi:type="dcterms:W3CDTF">2015-08-23T21:24:00Z</dcterms:created>
  <dcterms:modified xsi:type="dcterms:W3CDTF">2015-08-23T22:27:00Z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TC017730849991</vt:lpwstr>
  </property>
</Properties>
</file>